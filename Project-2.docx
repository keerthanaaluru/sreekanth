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85434" w14:textId="3EB7B4A9" w:rsidR="00F718BD" w:rsidRDefault="00F718BD" w:rsidP="00F718BD">
      <w:pPr>
        <w:pStyle w:val="Title"/>
        <w:jc w:val="center"/>
        <w:rPr>
          <w:sz w:val="96"/>
          <w:szCs w:val="96"/>
          <w:lang w:val="en"/>
        </w:rPr>
      </w:pPr>
      <w:r w:rsidRPr="00706E32">
        <w:rPr>
          <w:sz w:val="96"/>
          <w:szCs w:val="96"/>
          <w:lang w:val="en"/>
        </w:rPr>
        <w:t>PROJECT 2</w:t>
      </w:r>
    </w:p>
    <w:p w14:paraId="7CC47D19" w14:textId="77777777" w:rsidR="001D3AC4" w:rsidRDefault="001D3AC4" w:rsidP="001D3AC4">
      <w:pPr>
        <w:jc w:val="center"/>
        <w:rPr>
          <w:lang w:val="en"/>
        </w:rPr>
      </w:pPr>
    </w:p>
    <w:p w14:paraId="56C470F7" w14:textId="24C6BC5E" w:rsidR="002648D2" w:rsidRPr="002648D2" w:rsidRDefault="002648D2" w:rsidP="001D3AC4">
      <w:pPr>
        <w:jc w:val="center"/>
        <w:rPr>
          <w:i/>
          <w:iCs/>
          <w:sz w:val="40"/>
          <w:szCs w:val="40"/>
          <w:lang w:val="en"/>
        </w:rPr>
      </w:pPr>
      <w:r w:rsidRPr="002648D2">
        <w:rPr>
          <w:i/>
          <w:iCs/>
          <w:sz w:val="40"/>
          <w:szCs w:val="40"/>
          <w:lang w:val="en"/>
        </w:rPr>
        <w:t>TEAM NAME: PACERS</w:t>
      </w:r>
    </w:p>
    <w:p w14:paraId="039A533B" w14:textId="77777777" w:rsidR="00B0167A" w:rsidRDefault="00B0167A" w:rsidP="00B0167A">
      <w:pPr>
        <w:rPr>
          <w:lang w:val="en"/>
        </w:rPr>
      </w:pPr>
    </w:p>
    <w:p w14:paraId="52DD413E" w14:textId="77777777" w:rsidR="00B0167A" w:rsidRPr="00B0167A" w:rsidRDefault="00B0167A" w:rsidP="00B0167A">
      <w:pPr>
        <w:rPr>
          <w:lang w:val="en"/>
        </w:rPr>
      </w:pPr>
    </w:p>
    <w:p w14:paraId="4C49C1E6" w14:textId="34CF24AF" w:rsidR="00F718BD" w:rsidRPr="002648D2" w:rsidRDefault="003628B4" w:rsidP="00706E32">
      <w:pPr>
        <w:pStyle w:val="Quote"/>
        <w:rPr>
          <w:sz w:val="32"/>
          <w:szCs w:val="32"/>
          <w:lang w:val="en"/>
        </w:rPr>
      </w:pPr>
      <w:r w:rsidRPr="002648D2">
        <w:rPr>
          <w:sz w:val="32"/>
          <w:szCs w:val="32"/>
          <w:lang w:val="en"/>
        </w:rPr>
        <w:t>TEAM MEMBERS</w:t>
      </w:r>
      <w:r w:rsidR="00B0167A" w:rsidRPr="002648D2">
        <w:rPr>
          <w:sz w:val="32"/>
          <w:szCs w:val="32"/>
          <w:lang w:val="en"/>
        </w:rPr>
        <w:t>:</w:t>
      </w:r>
    </w:p>
    <w:p w14:paraId="3BB6E757" w14:textId="5FDCCDC7" w:rsidR="00B0167A" w:rsidRPr="002648D2" w:rsidRDefault="00B0167A" w:rsidP="00706E32">
      <w:pPr>
        <w:pStyle w:val="Quote"/>
        <w:rPr>
          <w:sz w:val="32"/>
          <w:szCs w:val="32"/>
          <w:lang w:val="en"/>
        </w:rPr>
      </w:pPr>
      <w:r w:rsidRPr="002648D2">
        <w:rPr>
          <w:sz w:val="32"/>
          <w:szCs w:val="32"/>
          <w:lang w:val="en"/>
        </w:rPr>
        <w:t xml:space="preserve">Megha </w:t>
      </w:r>
      <w:proofErr w:type="spellStart"/>
      <w:r w:rsidRPr="002648D2">
        <w:rPr>
          <w:sz w:val="32"/>
          <w:szCs w:val="32"/>
          <w:lang w:val="en"/>
        </w:rPr>
        <w:t>Varshini</w:t>
      </w:r>
      <w:proofErr w:type="spellEnd"/>
      <w:r w:rsidRPr="002648D2">
        <w:rPr>
          <w:sz w:val="32"/>
          <w:szCs w:val="32"/>
          <w:lang w:val="en"/>
        </w:rPr>
        <w:t xml:space="preserve"> M</w:t>
      </w:r>
    </w:p>
    <w:p w14:paraId="67AEC1F2" w14:textId="1D896A12" w:rsidR="003628B4" w:rsidRPr="002648D2" w:rsidRDefault="00B0167A" w:rsidP="00706E32">
      <w:pPr>
        <w:pStyle w:val="Quote"/>
        <w:rPr>
          <w:sz w:val="32"/>
          <w:szCs w:val="32"/>
          <w:lang w:val="en"/>
        </w:rPr>
      </w:pPr>
      <w:r w:rsidRPr="002648D2">
        <w:rPr>
          <w:sz w:val="32"/>
          <w:szCs w:val="32"/>
          <w:lang w:val="en"/>
        </w:rPr>
        <w:t>Aluru Keerthana</w:t>
      </w:r>
    </w:p>
    <w:p w14:paraId="6C411945" w14:textId="18742576" w:rsidR="00B0167A" w:rsidRPr="002648D2" w:rsidRDefault="00B0167A" w:rsidP="00706E32">
      <w:pPr>
        <w:pStyle w:val="Quote"/>
        <w:rPr>
          <w:sz w:val="32"/>
          <w:szCs w:val="32"/>
          <w:lang w:val="en"/>
        </w:rPr>
      </w:pPr>
      <w:r w:rsidRPr="002648D2">
        <w:rPr>
          <w:sz w:val="32"/>
          <w:szCs w:val="32"/>
          <w:lang w:val="en"/>
        </w:rPr>
        <w:t>Chekka V B Krishna Harshith Babu</w:t>
      </w:r>
    </w:p>
    <w:p w14:paraId="08BDFFC7" w14:textId="7764E043" w:rsidR="00B0167A" w:rsidRPr="002648D2" w:rsidRDefault="00B0167A" w:rsidP="00706E32">
      <w:pPr>
        <w:pStyle w:val="Quote"/>
        <w:rPr>
          <w:sz w:val="32"/>
          <w:szCs w:val="32"/>
          <w:lang w:val="en"/>
        </w:rPr>
      </w:pPr>
      <w:r w:rsidRPr="002648D2">
        <w:rPr>
          <w:sz w:val="32"/>
          <w:szCs w:val="32"/>
          <w:lang w:val="en"/>
        </w:rPr>
        <w:t>Yogitha Prakash</w:t>
      </w:r>
    </w:p>
    <w:p w14:paraId="60B0B28B" w14:textId="77777777" w:rsidR="00F718BD" w:rsidRDefault="00F718BD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  <w: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  <w:br w:type="page"/>
      </w:r>
    </w:p>
    <w:p w14:paraId="2B7E431B" w14:textId="6E694260" w:rsidR="00706E32" w:rsidRDefault="00E21FB6" w:rsidP="00706E32">
      <w:pPr>
        <w:pStyle w:val="Title"/>
        <w:rPr>
          <w:lang w:val="en"/>
        </w:rPr>
      </w:pPr>
      <w:r>
        <w:rPr>
          <w:lang w:val="en"/>
        </w:rPr>
        <w:lastRenderedPageBreak/>
        <w:t>Overview</w:t>
      </w:r>
    </w:p>
    <w:p w14:paraId="44547B44" w14:textId="77777777" w:rsidR="00E51BF2" w:rsidRPr="00E51BF2" w:rsidRDefault="00E51BF2" w:rsidP="00E51BF2">
      <w:pPr>
        <w:rPr>
          <w:lang w:val="en"/>
        </w:rPr>
      </w:pPr>
    </w:p>
    <w:p w14:paraId="24B28C74" w14:textId="02AB7A37" w:rsidR="00E21FB6" w:rsidRPr="001D3AC4" w:rsidRDefault="005A7AA9" w:rsidP="00E51BF2">
      <w:pPr>
        <w:jc w:val="both"/>
        <w:rPr>
          <w:sz w:val="32"/>
          <w:szCs w:val="32"/>
          <w:lang w:val="en"/>
        </w:rPr>
      </w:pPr>
      <w:r w:rsidRPr="001D3AC4">
        <w:rPr>
          <w:sz w:val="32"/>
          <w:szCs w:val="32"/>
          <w:lang w:val="en"/>
        </w:rPr>
        <w:t>Structured Query Language, abbreviated as SQL, is a domain-specific language used in programming and designed for managing data held in a relational database management system, or for stream processing in a relational data stream management system.</w:t>
      </w:r>
      <w:r w:rsidR="00E51BF2" w:rsidRPr="001D3AC4">
        <w:rPr>
          <w:sz w:val="32"/>
          <w:szCs w:val="32"/>
          <w:lang w:val="en"/>
        </w:rPr>
        <w:t xml:space="preserve"> We have performed </w:t>
      </w:r>
      <w:proofErr w:type="gramStart"/>
      <w:r w:rsidR="00E51BF2" w:rsidRPr="001D3AC4">
        <w:rPr>
          <w:sz w:val="32"/>
          <w:szCs w:val="32"/>
          <w:lang w:val="en"/>
        </w:rPr>
        <w:t>queries ,</w:t>
      </w:r>
      <w:proofErr w:type="gramEnd"/>
      <w:r w:rsidR="00E51BF2" w:rsidRPr="001D3AC4">
        <w:rPr>
          <w:sz w:val="32"/>
          <w:szCs w:val="32"/>
          <w:lang w:val="en"/>
        </w:rPr>
        <w:t xml:space="preserve"> joins, sub queries and aggregate functions.</w:t>
      </w:r>
    </w:p>
    <w:p w14:paraId="4AA477B6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3F74C27E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6EC1004D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06F4D546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08772917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0E47BD6E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79E44E7A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0CAC5BF3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5E2AD5C6" w14:textId="0FF5B425" w:rsidR="00706E32" w:rsidRDefault="00E51BF2" w:rsidP="00E51BF2">
      <w:pPr>
        <w:pStyle w:val="Title"/>
        <w:rPr>
          <w:lang w:val="en"/>
        </w:rPr>
      </w:pPr>
      <w:r>
        <w:rPr>
          <w:lang w:val="en"/>
        </w:rPr>
        <w:t>Problem Statement:</w:t>
      </w:r>
    </w:p>
    <w:p w14:paraId="5FB34477" w14:textId="1EE160B7" w:rsidR="00E51BF2" w:rsidRPr="001D3AC4" w:rsidRDefault="001B1D3C" w:rsidP="001D3AC4">
      <w:pPr>
        <w:jc w:val="both"/>
        <w:rPr>
          <w:sz w:val="32"/>
          <w:szCs w:val="32"/>
          <w:lang w:val="en"/>
        </w:rPr>
      </w:pPr>
      <w:r w:rsidRPr="001D3AC4">
        <w:rPr>
          <w:sz w:val="32"/>
          <w:szCs w:val="32"/>
          <w:lang w:val="en"/>
        </w:rPr>
        <w:t xml:space="preserve">Create database, table as specified or required and find solutions for the given </w:t>
      </w:r>
      <w:r w:rsidR="00F8437D" w:rsidRPr="001D3AC4">
        <w:rPr>
          <w:sz w:val="32"/>
          <w:szCs w:val="32"/>
          <w:lang w:val="en"/>
        </w:rPr>
        <w:t>question/query</w:t>
      </w:r>
      <w:r w:rsidR="006F6E3A" w:rsidRPr="001D3AC4">
        <w:rPr>
          <w:sz w:val="32"/>
          <w:szCs w:val="32"/>
          <w:lang w:val="en"/>
        </w:rPr>
        <w:t xml:space="preserve">. We need to create </w:t>
      </w:r>
      <w:r w:rsidR="001D3AC4" w:rsidRPr="001D3AC4">
        <w:rPr>
          <w:sz w:val="32"/>
          <w:szCs w:val="32"/>
          <w:lang w:val="en"/>
        </w:rPr>
        <w:t>three tables according to the specified information.</w:t>
      </w:r>
    </w:p>
    <w:p w14:paraId="470599A8" w14:textId="77777777" w:rsidR="00706E32" w:rsidRPr="001D3AC4" w:rsidRDefault="00706E32">
      <w:pPr>
        <w:rPr>
          <w:rFonts w:ascii="Tahoma" w:eastAsia="Times New Roman" w:hAnsi="Tahoma" w:cs="Tahoma"/>
          <w:b/>
          <w:bCs/>
          <w:color w:val="4A86E8"/>
          <w:sz w:val="32"/>
          <w:szCs w:val="32"/>
          <w:lang w:val="en"/>
        </w:rPr>
      </w:pPr>
    </w:p>
    <w:p w14:paraId="280339C8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25B958DB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5C7F89A7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159E2715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2289C8BF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2B12F7DF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721439BB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13CAE262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76DA0E6D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2832B360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07A8CF27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44778D6B" w14:textId="77777777" w:rsidR="00706E32" w:rsidRDefault="00706E32">
      <w:pPr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</w:pPr>
    </w:p>
    <w:p w14:paraId="74388519" w14:textId="72075E4F" w:rsidR="009F323B" w:rsidRPr="00F718BD" w:rsidRDefault="009F323B" w:rsidP="00F718BD">
      <w:pPr>
        <w:pStyle w:val="ListParagraph"/>
        <w:numPr>
          <w:ilvl w:val="0"/>
          <w:numId w:val="27"/>
        </w:num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 w:rsidRPr="00F718BD"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  <w:t>Querying SQL Databases</w:t>
      </w:r>
      <w:r w:rsidRPr="00F718BD">
        <w:rPr>
          <w:rFonts w:ascii="Calibri" w:eastAsia="Times New Roman" w:hAnsi="Calibri" w:cs="Calibri"/>
          <w:color w:val="4A86E8"/>
          <w:sz w:val="18"/>
          <w:szCs w:val="18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Calibri" w:eastAsia="Times New Roman" w:hAnsi="Calibri" w:cs="Calibri"/>
        </w:rPr>
        <w:tab/>
      </w:r>
      <w:r w:rsidRPr="00F718BD">
        <w:rPr>
          <w:rFonts w:ascii="Tahoma" w:eastAsia="Times New Roman" w:hAnsi="Tahoma" w:cs="Tahoma"/>
          <w:color w:val="4A86E8"/>
          <w:sz w:val="18"/>
          <w:szCs w:val="18"/>
        </w:rPr>
        <w:t> </w:t>
      </w:r>
    </w:p>
    <w:p w14:paraId="7FDE3B2D" w14:textId="77777777" w:rsidR="009F323B" w:rsidRPr="001101F5" w:rsidRDefault="009F323B" w:rsidP="009F323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color w:val="434343"/>
          <w:sz w:val="18"/>
          <w:szCs w:val="18"/>
        </w:rPr>
        <w:t> </w:t>
      </w:r>
    </w:p>
    <w:p w14:paraId="6E341FC1" w14:textId="77777777" w:rsidR="009F323B" w:rsidRPr="00134798" w:rsidRDefault="009F323B" w:rsidP="009F323B">
      <w:pPr>
        <w:pStyle w:val="ListParagraph"/>
        <w:numPr>
          <w:ilvl w:val="1"/>
          <w:numId w:val="2"/>
        </w:numPr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</w:pPr>
      <w:r w:rsidRPr="00134798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Create the following table named “Employee” and insert the following tables based on above table write the following queries:</w:t>
      </w:r>
    </w:p>
    <w:p w14:paraId="54EAE473" w14:textId="77777777" w:rsidR="009F323B" w:rsidRDefault="009F323B" w:rsidP="009F323B">
      <w:r>
        <w:t>create table Employee (</w:t>
      </w:r>
      <w:r>
        <w:br/>
      </w:r>
      <w:r>
        <w:tab/>
      </w:r>
      <w:r>
        <w:tab/>
      </w:r>
      <w:proofErr w:type="spellStart"/>
      <w:r>
        <w:t>empID</w:t>
      </w:r>
      <w:proofErr w:type="spellEnd"/>
      <w:r>
        <w:t xml:space="preserve"> int NOT NULL,</w:t>
      </w:r>
    </w:p>
    <w:p w14:paraId="524AF049" w14:textId="77777777" w:rsidR="009F323B" w:rsidRDefault="009F323B" w:rsidP="009F323B">
      <w:pPr>
        <w:ind w:left="720"/>
      </w:pPr>
      <w:r>
        <w:tab/>
      </w:r>
      <w:proofErr w:type="spellStart"/>
      <w:r>
        <w:t>managerID</w:t>
      </w:r>
      <w:proofErr w:type="spellEnd"/>
      <w:r>
        <w:t xml:space="preserve"> int,</w:t>
      </w:r>
    </w:p>
    <w:p w14:paraId="1FF0F890" w14:textId="77777777" w:rsidR="009F323B" w:rsidRDefault="009F323B" w:rsidP="009F323B">
      <w:pPr>
        <w:ind w:left="720"/>
      </w:pPr>
      <w:r>
        <w:tab/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A7C7032" w14:textId="77777777" w:rsidR="009F323B" w:rsidRDefault="009F323B" w:rsidP="009F323B">
      <w:pPr>
        <w:ind w:left="720"/>
      </w:pPr>
      <w:r>
        <w:tab/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2E91DBC" w14:textId="77777777" w:rsidR="009F323B" w:rsidRDefault="009F323B" w:rsidP="009F323B">
      <w:pPr>
        <w:ind w:left="720"/>
      </w:pPr>
      <w:r>
        <w:tab/>
      </w:r>
      <w:proofErr w:type="spellStart"/>
      <w:r>
        <w:t>empTitle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4267A9C" w14:textId="77777777" w:rsidR="009F323B" w:rsidRDefault="009F323B" w:rsidP="009F323B">
      <w:pPr>
        <w:ind w:left="720"/>
      </w:pPr>
      <w:r>
        <w:tab/>
        <w:t xml:space="preserve">salary </w:t>
      </w:r>
      <w:proofErr w:type="gramStart"/>
      <w:r>
        <w:t>varchar(</w:t>
      </w:r>
      <w:proofErr w:type="gramEnd"/>
      <w:r>
        <w:t>50) NOT NULL,</w:t>
      </w:r>
    </w:p>
    <w:p w14:paraId="233A66D3" w14:textId="77777777" w:rsidR="009F323B" w:rsidRDefault="009F323B" w:rsidP="009F323B">
      <w:pPr>
        <w:ind w:left="720"/>
      </w:pPr>
      <w:r>
        <w:tab/>
      </w:r>
      <w:proofErr w:type="spellStart"/>
      <w:r>
        <w:t>joiningData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2877051" w14:textId="77777777" w:rsidR="009F323B" w:rsidRDefault="009F323B" w:rsidP="009F323B">
      <w:pPr>
        <w:ind w:left="720"/>
      </w:pPr>
      <w:r>
        <w:tab/>
        <w:t xml:space="preserve">department </w:t>
      </w:r>
      <w:proofErr w:type="gramStart"/>
      <w:r>
        <w:t>varchar(</w:t>
      </w:r>
      <w:proofErr w:type="gramEnd"/>
      <w:r>
        <w:t>50) NOT NULL</w:t>
      </w:r>
    </w:p>
    <w:p w14:paraId="70EC87B9" w14:textId="599CB3A6" w:rsidR="009F323B" w:rsidRDefault="009F323B" w:rsidP="009F323B">
      <w:pPr>
        <w:ind w:left="720"/>
      </w:pPr>
      <w:r>
        <w:t>);</w:t>
      </w:r>
    </w:p>
    <w:p w14:paraId="01BF4973" w14:textId="77777777" w:rsidR="009F323B" w:rsidRPr="009F323B" w:rsidRDefault="009F323B" w:rsidP="009F323B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>insert into Employee values (1</w:t>
      </w:r>
      <w:proofErr w:type="gramStart"/>
      <w:r w:rsidRPr="009F323B">
        <w:rPr>
          <w:rFonts w:ascii="Arial" w:eastAsia="Arial" w:hAnsi="Arial" w:cs="Arial"/>
          <w:sz w:val="21"/>
        </w:rPr>
        <w:t>, ,</w:t>
      </w:r>
      <w:proofErr w:type="gramEnd"/>
      <w:r w:rsidRPr="009F323B">
        <w:rPr>
          <w:rFonts w:ascii="Arial" w:eastAsia="Arial" w:hAnsi="Arial" w:cs="Arial"/>
          <w:sz w:val="21"/>
        </w:rPr>
        <w:t xml:space="preserve"> ‘Monica’, ’Arora’, ‘Manager’, ‘100000’, ‘02/20/14 9:00’, ‘HR’);</w:t>
      </w:r>
    </w:p>
    <w:p w14:paraId="2AF4146C" w14:textId="33D79E59" w:rsidR="009F323B" w:rsidRDefault="009F323B" w:rsidP="009F323B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>insert into Employee values (2, 1, ‘Niharika’, ’Verma’, ‘Executive’, ‘80000’, ‘06/11/14 9:00’, ‘Admin’</w:t>
      </w:r>
      <w:proofErr w:type="gramStart"/>
      <w:r w:rsidRPr="009F323B">
        <w:rPr>
          <w:rFonts w:ascii="Arial" w:eastAsia="Arial" w:hAnsi="Arial" w:cs="Arial"/>
          <w:sz w:val="21"/>
        </w:rPr>
        <w:t>);</w:t>
      </w:r>
      <w:proofErr w:type="gramEnd"/>
    </w:p>
    <w:p w14:paraId="049442B0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(3, 1, 'Vishal', 'Singhal', 'Executive', '300000 ', '02/20/</w:t>
      </w:r>
      <w:proofErr w:type="gramStart"/>
      <w:r w:rsidRPr="00091173">
        <w:rPr>
          <w:rFonts w:ascii="Arial" w:eastAsia="Arial" w:hAnsi="Arial" w:cs="Arial"/>
          <w:sz w:val="21"/>
        </w:rPr>
        <w:t>14  9</w:t>
      </w:r>
      <w:proofErr w:type="gramEnd"/>
      <w:r w:rsidRPr="00091173">
        <w:rPr>
          <w:rFonts w:ascii="Arial" w:eastAsia="Arial" w:hAnsi="Arial" w:cs="Arial"/>
          <w:sz w:val="21"/>
        </w:rPr>
        <w:t>:00', 'HR');</w:t>
      </w:r>
    </w:p>
    <w:p w14:paraId="46CF1881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(4, NULL, 'Amitabh', 'Singh', 'Manager', '500000 ', '02/20/14   9:00', 'Admin'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11EBDA0B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(5, 4, 'Vivek ', '</w:t>
      </w:r>
      <w:proofErr w:type="spellStart"/>
      <w:r w:rsidRPr="00091173">
        <w:rPr>
          <w:rFonts w:ascii="Arial" w:eastAsia="Arial" w:hAnsi="Arial" w:cs="Arial"/>
          <w:sz w:val="21"/>
        </w:rPr>
        <w:t>Bhati</w:t>
      </w:r>
      <w:proofErr w:type="spellEnd"/>
      <w:r w:rsidRPr="00091173">
        <w:rPr>
          <w:rFonts w:ascii="Arial" w:eastAsia="Arial" w:hAnsi="Arial" w:cs="Arial"/>
          <w:sz w:val="21"/>
        </w:rPr>
        <w:t xml:space="preserve"> ', 'Asst. Manager', '500000', '06/11/14 9:00', 'Admin'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20188EEC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(6, 5, 'Vipul', 'Diwan', 'Executive', '200000', '06/11/14 9:00', 'Account'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692FACAD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(7, 4, 'Satish', 'Kumar', 'Lead', '75000', '01/20/14 9:00', 'Account'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65006AD9" w14:textId="77777777" w:rsidR="00091173" w:rsidRP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(8, 4, '</w:t>
      </w:r>
      <w:proofErr w:type="spellStart"/>
      <w:r w:rsidRPr="00091173">
        <w:rPr>
          <w:rFonts w:ascii="Arial" w:eastAsia="Arial" w:hAnsi="Arial" w:cs="Arial"/>
          <w:sz w:val="21"/>
        </w:rPr>
        <w:t>Geetika</w:t>
      </w:r>
      <w:proofErr w:type="spellEnd"/>
      <w:r w:rsidRPr="00091173">
        <w:rPr>
          <w:rFonts w:ascii="Arial" w:eastAsia="Arial" w:hAnsi="Arial" w:cs="Arial"/>
          <w:sz w:val="21"/>
        </w:rPr>
        <w:t>', 'Chauhan', 'Lead', '90000', '04/11/14 9:00', 'Admin'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71E29186" w14:textId="5C0FE64A" w:rsidR="00091173" w:rsidRDefault="00091173" w:rsidP="00091173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 w:rsidRPr="00091173">
        <w:rPr>
          <w:rFonts w:ascii="Arial" w:eastAsia="Arial" w:hAnsi="Arial" w:cs="Arial"/>
          <w:sz w:val="21"/>
        </w:rPr>
        <w:t>insert into Employee values (8, NULL, '</w:t>
      </w:r>
      <w:proofErr w:type="spellStart"/>
      <w:r w:rsidRPr="00091173">
        <w:rPr>
          <w:rFonts w:ascii="Arial" w:eastAsia="Arial" w:hAnsi="Arial" w:cs="Arial"/>
          <w:sz w:val="21"/>
        </w:rPr>
        <w:t>Geetik</w:t>
      </w:r>
      <w:proofErr w:type="spellEnd"/>
      <w:r w:rsidRPr="00091173">
        <w:rPr>
          <w:rFonts w:ascii="Arial" w:eastAsia="Arial" w:hAnsi="Arial" w:cs="Arial"/>
          <w:sz w:val="21"/>
        </w:rPr>
        <w:t>', '', 'Lead', '4000', '04/11/14 9:00', 'Admin'</w:t>
      </w:r>
      <w:proofErr w:type="gramStart"/>
      <w:r w:rsidRPr="00091173">
        <w:rPr>
          <w:rFonts w:ascii="Arial" w:eastAsia="Arial" w:hAnsi="Arial" w:cs="Arial"/>
          <w:sz w:val="21"/>
        </w:rPr>
        <w:t>);</w:t>
      </w:r>
      <w:proofErr w:type="gramEnd"/>
    </w:p>
    <w:p w14:paraId="57B44123" w14:textId="77777777" w:rsidR="00134798" w:rsidRDefault="00134798" w:rsidP="009F323B">
      <w:pPr>
        <w:spacing w:after="0" w:line="276" w:lineRule="auto"/>
        <w:ind w:left="720"/>
        <w:jc w:val="both"/>
        <w:rPr>
          <w:noProof/>
        </w:rPr>
      </w:pPr>
    </w:p>
    <w:p w14:paraId="349656B1" w14:textId="6BBD495C" w:rsidR="00091173" w:rsidRDefault="00091173" w:rsidP="009F323B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  <w:r>
        <w:rPr>
          <w:noProof/>
        </w:rPr>
        <w:drawing>
          <wp:inline distT="0" distB="0" distL="0" distR="0" wp14:anchorId="0538F82B" wp14:editId="78F1B518">
            <wp:extent cx="4673600" cy="1079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33" t="55081" r="5235" b="12631"/>
                    <a:stretch/>
                  </pic:blipFill>
                  <pic:spPr bwMode="auto">
                    <a:xfrm>
                      <a:off x="0" y="0"/>
                      <a:ext cx="467360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954A2" w14:textId="77777777" w:rsidR="00DF5DE6" w:rsidRPr="009F323B" w:rsidRDefault="00DF5DE6" w:rsidP="009F323B">
      <w:pPr>
        <w:spacing w:after="0" w:line="276" w:lineRule="auto"/>
        <w:ind w:left="720"/>
        <w:jc w:val="both"/>
        <w:rPr>
          <w:rFonts w:ascii="Arial" w:eastAsia="Arial" w:hAnsi="Arial" w:cs="Arial"/>
          <w:sz w:val="21"/>
        </w:rPr>
      </w:pPr>
    </w:p>
    <w:p w14:paraId="05A39B7E" w14:textId="59264C4C" w:rsidR="009F323B" w:rsidRPr="00134798" w:rsidRDefault="009F323B" w:rsidP="009F323B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134798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Write an SQL query to fetch EMP names between salary 50000 and 100000.</w:t>
      </w:r>
      <w:r w:rsidRPr="00134798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60DC4B5E" w14:textId="77777777" w:rsidR="009F323B" w:rsidRDefault="009F323B" w:rsidP="00134798"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firstName</w:t>
      </w:r>
      <w:proofErr w:type="spellEnd"/>
      <w:r>
        <w:t xml:space="preserve">, ‘ ‘, </w:t>
      </w:r>
      <w:proofErr w:type="spellStart"/>
      <w:r>
        <w:t>lastName</w:t>
      </w:r>
      <w:proofErr w:type="spellEnd"/>
      <w:r>
        <w:t xml:space="preserve">) as </w:t>
      </w:r>
      <w:proofErr w:type="spellStart"/>
      <w:r>
        <w:t>EmpName</w:t>
      </w:r>
      <w:proofErr w:type="spellEnd"/>
      <w:r>
        <w:t>, salary</w:t>
      </w:r>
    </w:p>
    <w:p w14:paraId="7E443607" w14:textId="411910A8" w:rsidR="009F323B" w:rsidRDefault="009F323B" w:rsidP="00134798">
      <w:r>
        <w:t>from Employee</w:t>
      </w:r>
    </w:p>
    <w:p w14:paraId="19D9A56E" w14:textId="79A0DE36" w:rsidR="009F323B" w:rsidRDefault="009F323B" w:rsidP="00134798">
      <w:r>
        <w:t xml:space="preserve">where salary BETWEEN 50000 and </w:t>
      </w:r>
      <w:proofErr w:type="gramStart"/>
      <w:r>
        <w:t>100000;</w:t>
      </w:r>
      <w:proofErr w:type="gramEnd"/>
    </w:p>
    <w:p w14:paraId="5F8971A4" w14:textId="77777777" w:rsidR="00134798" w:rsidRDefault="00134798" w:rsidP="009F323B">
      <w:pPr>
        <w:pStyle w:val="ListParagraph"/>
        <w:rPr>
          <w:noProof/>
        </w:rPr>
      </w:pPr>
    </w:p>
    <w:p w14:paraId="2D49F818" w14:textId="0B7696F2" w:rsidR="009F323B" w:rsidRDefault="00091173" w:rsidP="009F323B">
      <w:pPr>
        <w:pStyle w:val="ListParagraph"/>
      </w:pPr>
      <w:r w:rsidRPr="00091173">
        <w:rPr>
          <w:noProof/>
        </w:rPr>
        <w:drawing>
          <wp:inline distT="0" distB="0" distL="0" distR="0" wp14:anchorId="58E7E21D" wp14:editId="76CC0206">
            <wp:extent cx="59436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027" b="17385"/>
                    <a:stretch/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1483" w14:textId="77777777" w:rsidR="00DF5DE6" w:rsidRPr="009F323B" w:rsidRDefault="00DF5DE6" w:rsidP="009F323B">
      <w:pPr>
        <w:pStyle w:val="ListParagraph"/>
      </w:pPr>
    </w:p>
    <w:p w14:paraId="15B8D459" w14:textId="323FA1DE" w:rsidR="009F323B" w:rsidRPr="00134798" w:rsidRDefault="009F323B" w:rsidP="009F323B">
      <w:pPr>
        <w:pStyle w:val="ListParagraph"/>
        <w:numPr>
          <w:ilvl w:val="1"/>
          <w:numId w:val="2"/>
        </w:numPr>
        <w:spacing w:after="0" w:line="240" w:lineRule="auto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 w:rsidRPr="00134798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Get the Employ Name and their Manager Name.</w:t>
      </w:r>
      <w:r w:rsidRPr="00134798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094EBECD" w14:textId="77777777" w:rsidR="009F323B" w:rsidRPr="009F323B" w:rsidRDefault="009F323B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ab/>
        <w:t>select e</w:t>
      </w:r>
      <w:proofErr w:type="gramStart"/>
      <w:r w:rsidRPr="009F323B">
        <w:rPr>
          <w:rFonts w:ascii="Arial" w:eastAsia="Arial" w:hAnsi="Arial" w:cs="Arial"/>
          <w:sz w:val="21"/>
        </w:rPr>
        <w:t>1.empID</w:t>
      </w:r>
      <w:proofErr w:type="gramEnd"/>
      <w:r w:rsidRPr="009F323B">
        <w:rPr>
          <w:rFonts w:ascii="Arial" w:eastAsia="Arial" w:hAnsi="Arial" w:cs="Arial"/>
          <w:sz w:val="21"/>
        </w:rPr>
        <w:t xml:space="preserve">, e1.firstName as </w:t>
      </w:r>
      <w:proofErr w:type="spellStart"/>
      <w:r w:rsidRPr="009F323B">
        <w:rPr>
          <w:rFonts w:ascii="Arial" w:eastAsia="Arial" w:hAnsi="Arial" w:cs="Arial"/>
          <w:sz w:val="21"/>
        </w:rPr>
        <w:t>EmpName</w:t>
      </w:r>
      <w:proofErr w:type="spellEnd"/>
      <w:r w:rsidRPr="009F323B">
        <w:rPr>
          <w:rFonts w:ascii="Arial" w:eastAsia="Arial" w:hAnsi="Arial" w:cs="Arial"/>
          <w:sz w:val="21"/>
        </w:rPr>
        <w:t xml:space="preserve">, e1.managerID, e2.firstName as </w:t>
      </w:r>
      <w:proofErr w:type="spellStart"/>
      <w:r w:rsidRPr="009F323B">
        <w:rPr>
          <w:rFonts w:ascii="Arial" w:eastAsia="Arial" w:hAnsi="Arial" w:cs="Arial"/>
          <w:sz w:val="21"/>
        </w:rPr>
        <w:t>MgrName</w:t>
      </w:r>
      <w:proofErr w:type="spellEnd"/>
    </w:p>
    <w:p w14:paraId="2CFA78EB" w14:textId="77777777" w:rsidR="009F323B" w:rsidRPr="009F323B" w:rsidRDefault="009F323B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ab/>
        <w:t>from Employee e1</w:t>
      </w:r>
    </w:p>
    <w:p w14:paraId="1FFD9CED" w14:textId="77777777" w:rsidR="009F323B" w:rsidRPr="009F323B" w:rsidRDefault="009F323B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ab/>
        <w:t>LEFT JOIN Employee e2</w:t>
      </w:r>
    </w:p>
    <w:p w14:paraId="5F79E37F" w14:textId="77777777" w:rsidR="009F323B" w:rsidRDefault="009F323B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  <w:r w:rsidRPr="009F323B">
        <w:rPr>
          <w:rFonts w:ascii="Arial" w:eastAsia="Arial" w:hAnsi="Arial" w:cs="Arial"/>
          <w:sz w:val="21"/>
        </w:rPr>
        <w:tab/>
        <w:t>ON e</w:t>
      </w:r>
      <w:proofErr w:type="gramStart"/>
      <w:r w:rsidRPr="009F323B">
        <w:rPr>
          <w:rFonts w:ascii="Arial" w:eastAsia="Arial" w:hAnsi="Arial" w:cs="Arial"/>
          <w:sz w:val="21"/>
        </w:rPr>
        <w:t>1.managerID</w:t>
      </w:r>
      <w:proofErr w:type="gramEnd"/>
      <w:r w:rsidRPr="009F323B">
        <w:rPr>
          <w:rFonts w:ascii="Arial" w:eastAsia="Arial" w:hAnsi="Arial" w:cs="Arial"/>
          <w:sz w:val="21"/>
        </w:rPr>
        <w:t xml:space="preserve"> = e2.empID;</w:t>
      </w:r>
    </w:p>
    <w:p w14:paraId="74964CE8" w14:textId="45114BBA" w:rsidR="004A073A" w:rsidRDefault="004A073A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  <w:r w:rsidRPr="00A9031C">
        <w:rPr>
          <w:noProof/>
        </w:rPr>
        <w:drawing>
          <wp:inline distT="0" distB="0" distL="0" distR="0" wp14:anchorId="43930AB1" wp14:editId="05B53C8B">
            <wp:extent cx="5943600" cy="1616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9DB" w14:textId="77777777" w:rsidR="00DF5DE6" w:rsidRPr="009F323B" w:rsidRDefault="00DF5DE6" w:rsidP="009F323B">
      <w:pPr>
        <w:spacing w:after="0" w:line="276" w:lineRule="auto"/>
        <w:jc w:val="both"/>
        <w:rPr>
          <w:rFonts w:ascii="Arial" w:eastAsia="Arial" w:hAnsi="Arial" w:cs="Arial"/>
          <w:sz w:val="21"/>
        </w:rPr>
      </w:pPr>
    </w:p>
    <w:p w14:paraId="0CF6FFD4" w14:textId="77777777" w:rsidR="009F323B" w:rsidRPr="001101F5" w:rsidRDefault="009F323B" w:rsidP="009F323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C69FECF" w14:textId="7FE8EFDA" w:rsidR="009F323B" w:rsidRPr="009F323B" w:rsidRDefault="009F323B" w:rsidP="009F323B">
      <w:pPr>
        <w:pStyle w:val="ListParagraph"/>
        <w:numPr>
          <w:ilvl w:val="1"/>
          <w:numId w:val="2"/>
        </w:numPr>
      </w:pPr>
      <w:r w:rsidRPr="004A073A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Write an SQL query to fetch the no. of EMP for each department in the descending order</w:t>
      </w:r>
    </w:p>
    <w:p w14:paraId="2DA406C9" w14:textId="77777777" w:rsidR="009F323B" w:rsidRDefault="009F323B" w:rsidP="009F323B">
      <w:pPr>
        <w:pStyle w:val="ListParagraph"/>
      </w:pPr>
      <w:r>
        <w:t>select department, count(</w:t>
      </w:r>
      <w:proofErr w:type="spellStart"/>
      <w:r>
        <w:t>empID</w:t>
      </w:r>
      <w:proofErr w:type="spellEnd"/>
      <w:r>
        <w:t xml:space="preserve">) </w:t>
      </w:r>
      <w:proofErr w:type="spellStart"/>
      <w:r>
        <w:t>NumberWorkers</w:t>
      </w:r>
      <w:proofErr w:type="spellEnd"/>
    </w:p>
    <w:p w14:paraId="08A5175A" w14:textId="77777777" w:rsidR="009F323B" w:rsidRDefault="009F323B" w:rsidP="009F323B">
      <w:pPr>
        <w:pStyle w:val="ListParagraph"/>
      </w:pPr>
      <w:r>
        <w:tab/>
        <w:t>from employee</w:t>
      </w:r>
    </w:p>
    <w:p w14:paraId="407D925D" w14:textId="77777777" w:rsidR="009F323B" w:rsidRDefault="009F323B" w:rsidP="009F323B">
      <w:pPr>
        <w:pStyle w:val="ListParagraph"/>
      </w:pPr>
      <w:r>
        <w:tab/>
        <w:t>group by department</w:t>
      </w:r>
    </w:p>
    <w:p w14:paraId="264676C2" w14:textId="7287F354" w:rsidR="009F323B" w:rsidRDefault="009F323B" w:rsidP="009F323B">
      <w:pPr>
        <w:pStyle w:val="ListParagraph"/>
      </w:pPr>
      <w:r>
        <w:tab/>
        <w:t xml:space="preserve">order by </w:t>
      </w:r>
      <w:proofErr w:type="spellStart"/>
      <w:r>
        <w:t>NumberWorkers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4053E67B" w14:textId="77777777" w:rsidR="004A073A" w:rsidRDefault="004A073A" w:rsidP="009F323B">
      <w:pPr>
        <w:pStyle w:val="ListParagraph"/>
        <w:rPr>
          <w:noProof/>
        </w:rPr>
      </w:pPr>
    </w:p>
    <w:p w14:paraId="648EBF85" w14:textId="4F0650BB" w:rsidR="00091173" w:rsidRPr="009F323B" w:rsidRDefault="00091173" w:rsidP="009F323B">
      <w:pPr>
        <w:pStyle w:val="ListParagraph"/>
      </w:pPr>
      <w:r w:rsidRPr="00091173">
        <w:rPr>
          <w:noProof/>
        </w:rPr>
        <w:lastRenderedPageBreak/>
        <w:drawing>
          <wp:inline distT="0" distB="0" distL="0" distR="0" wp14:anchorId="204C25A4" wp14:editId="74507E33">
            <wp:extent cx="5943600" cy="1713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056"/>
                    <a:stretch/>
                  </pic:blipFill>
                  <pic:spPr bwMode="auto"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BB029" w14:textId="77777777" w:rsidR="009F323B" w:rsidRPr="009F323B" w:rsidRDefault="009F323B" w:rsidP="009F323B">
      <w:pPr>
        <w:pStyle w:val="ListParagraph"/>
      </w:pPr>
    </w:p>
    <w:p w14:paraId="79016325" w14:textId="77777777" w:rsidR="009F323B" w:rsidRPr="004A073A" w:rsidRDefault="009F323B" w:rsidP="009F323B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4A073A">
        <w:rPr>
          <w:color w:val="70AD47" w:themeColor="accent6"/>
        </w:rPr>
        <w:t xml:space="preserve">Write an SQL query to determine the 5th highest salary without using TOP or limit  </w:t>
      </w:r>
    </w:p>
    <w:p w14:paraId="6B8B99DA" w14:textId="454FDE11" w:rsidR="009F323B" w:rsidRPr="004A073A" w:rsidRDefault="009F323B" w:rsidP="009F323B">
      <w:pPr>
        <w:pStyle w:val="ListParagraph"/>
        <w:rPr>
          <w:color w:val="70AD47" w:themeColor="accent6"/>
        </w:rPr>
      </w:pPr>
      <w:r w:rsidRPr="004A073A">
        <w:rPr>
          <w:color w:val="70AD47" w:themeColor="accent6"/>
        </w:rPr>
        <w:t>method.</w:t>
      </w:r>
    </w:p>
    <w:p w14:paraId="65256722" w14:textId="77777777" w:rsidR="009F323B" w:rsidRDefault="009F323B" w:rsidP="009F323B">
      <w:pPr>
        <w:pStyle w:val="ListParagraph"/>
      </w:pPr>
      <w:r>
        <w:t>select * from (</w:t>
      </w:r>
    </w:p>
    <w:p w14:paraId="66F27730" w14:textId="77777777" w:rsidR="009F323B" w:rsidRDefault="009F323B" w:rsidP="009F323B">
      <w:pPr>
        <w:pStyle w:val="ListParagraph"/>
      </w:pPr>
      <w:r>
        <w:tab/>
        <w:t>select ROW_</w:t>
      </w:r>
      <w:proofErr w:type="gramStart"/>
      <w:r>
        <w:t>NUMBER(</w:t>
      </w:r>
      <w:proofErr w:type="gramEnd"/>
      <w:r>
        <w:t xml:space="preserve">) OVER (order by salary desc) as </w:t>
      </w:r>
      <w:proofErr w:type="spellStart"/>
      <w:r>
        <w:t>rowNumber</w:t>
      </w:r>
      <w:proofErr w:type="spellEnd"/>
      <w:r>
        <w:t>, salary</w:t>
      </w:r>
    </w:p>
    <w:p w14:paraId="7ED36598" w14:textId="77777777" w:rsidR="009F323B" w:rsidRDefault="009F323B" w:rsidP="009F323B">
      <w:pPr>
        <w:pStyle w:val="ListParagraph"/>
      </w:pPr>
      <w:r>
        <w:tab/>
        <w:t xml:space="preserve">from </w:t>
      </w:r>
      <w:proofErr w:type="gramStart"/>
      <w:r>
        <w:t>Employee )</w:t>
      </w:r>
      <w:proofErr w:type="gramEnd"/>
    </w:p>
    <w:p w14:paraId="0EED6D69" w14:textId="77777777" w:rsidR="009F323B" w:rsidRDefault="009F323B" w:rsidP="009F323B">
      <w:pPr>
        <w:pStyle w:val="ListParagraph"/>
      </w:pPr>
      <w:r>
        <w:tab/>
        <w:t>as foo</w:t>
      </w:r>
    </w:p>
    <w:p w14:paraId="240700C7" w14:textId="458B0BEB" w:rsidR="009F323B" w:rsidRDefault="009F323B" w:rsidP="009F323B">
      <w:pPr>
        <w:pStyle w:val="ListParagraph"/>
      </w:pPr>
      <w:r>
        <w:tab/>
        <w:t xml:space="preserve">where </w:t>
      </w:r>
      <w:proofErr w:type="spellStart"/>
      <w:r>
        <w:t>rowNumber</w:t>
      </w:r>
      <w:proofErr w:type="spellEnd"/>
      <w:r>
        <w:t xml:space="preserve"> = </w:t>
      </w:r>
      <w:proofErr w:type="gramStart"/>
      <w:r>
        <w:t>5;</w:t>
      </w:r>
      <w:proofErr w:type="gramEnd"/>
    </w:p>
    <w:p w14:paraId="56BF7438" w14:textId="77777777" w:rsidR="004A073A" w:rsidRDefault="004A073A" w:rsidP="009F323B">
      <w:pPr>
        <w:pStyle w:val="ListParagraph"/>
        <w:rPr>
          <w:noProof/>
        </w:rPr>
      </w:pPr>
    </w:p>
    <w:p w14:paraId="3B34F4C4" w14:textId="74896A49" w:rsidR="009F323B" w:rsidRDefault="00091173" w:rsidP="009F323B">
      <w:pPr>
        <w:pStyle w:val="ListParagraph"/>
      </w:pPr>
      <w:r w:rsidRPr="00091173">
        <w:rPr>
          <w:noProof/>
        </w:rPr>
        <w:drawing>
          <wp:inline distT="0" distB="0" distL="0" distR="0" wp14:anchorId="3235D787" wp14:editId="7FF4FC8B">
            <wp:extent cx="5943600" cy="103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409"/>
                    <a:stretch/>
                  </pic:blipFill>
                  <pic:spPr bwMode="auto"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4C42" w14:textId="77777777" w:rsidR="00303F07" w:rsidRDefault="00303F07" w:rsidP="009F323B">
      <w:pPr>
        <w:pStyle w:val="ListParagraph"/>
      </w:pPr>
    </w:p>
    <w:p w14:paraId="0DC54464" w14:textId="219D838A" w:rsidR="009F323B" w:rsidRPr="004A073A" w:rsidRDefault="009F323B" w:rsidP="009F323B">
      <w:pPr>
        <w:pStyle w:val="ListParagraph"/>
        <w:numPr>
          <w:ilvl w:val="1"/>
          <w:numId w:val="2"/>
        </w:numPr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</w:pPr>
      <w:r w:rsidRPr="004A073A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Write an SQL query to determine the nth (say n=5) highest salary from a table.</w:t>
      </w:r>
      <w:r w:rsidRPr="004A073A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58F5BC3E" w14:textId="77777777" w:rsidR="00C362B8" w:rsidRDefault="00C362B8" w:rsidP="00C362B8">
      <w:pPr>
        <w:pStyle w:val="ListParagraph"/>
        <w:rPr>
          <w:noProof/>
        </w:rPr>
      </w:pPr>
      <w:r w:rsidRPr="008E1DC6">
        <w:rPr>
          <w:noProof/>
        </w:rPr>
        <w:t>SELECT * FROM( SELECT Salary, DENSE_RANK() OVER (ORDER BY salary+0,salary DESC)r FROM Employee) e WHERE e.r=5;</w:t>
      </w:r>
    </w:p>
    <w:p w14:paraId="6A6B0C73" w14:textId="77777777" w:rsidR="00C06DA9" w:rsidRDefault="00C06DA9" w:rsidP="004B6E90">
      <w:pPr>
        <w:pStyle w:val="ListParagraph"/>
        <w:rPr>
          <w:rFonts w:ascii="Tahoma" w:eastAsia="Times New Roman" w:hAnsi="Tahoma" w:cs="Tahoma"/>
          <w:noProof/>
          <w:color w:val="484848"/>
          <w:sz w:val="18"/>
          <w:szCs w:val="18"/>
          <w:lang w:val="en"/>
        </w:rPr>
      </w:pPr>
    </w:p>
    <w:p w14:paraId="33927741" w14:textId="1676705E" w:rsidR="00A06EA0" w:rsidRPr="004B6E90" w:rsidRDefault="004C15B2" w:rsidP="004B6E90">
      <w:pPr>
        <w:pStyle w:val="ListParagraph"/>
        <w:rPr>
          <w:rFonts w:ascii="Tahoma" w:eastAsia="Times New Roman" w:hAnsi="Tahoma" w:cs="Tahoma"/>
          <w:color w:val="484848"/>
          <w:sz w:val="18"/>
          <w:szCs w:val="18"/>
          <w:lang w:val="en"/>
        </w:rPr>
      </w:pPr>
      <w:r w:rsidRPr="005B5C41">
        <w:rPr>
          <w:noProof/>
        </w:rPr>
        <w:drawing>
          <wp:inline distT="0" distB="0" distL="0" distR="0" wp14:anchorId="58C18A1B" wp14:editId="6236A01B">
            <wp:extent cx="5943600" cy="1703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F5D" w14:textId="77777777" w:rsidR="004B6E90" w:rsidRPr="009F323B" w:rsidRDefault="004B6E90" w:rsidP="004B6E90">
      <w:pPr>
        <w:pStyle w:val="ListParagraph"/>
        <w:rPr>
          <w:rFonts w:ascii="Tahoma" w:eastAsia="Times New Roman" w:hAnsi="Tahoma" w:cs="Tahoma"/>
          <w:color w:val="484848"/>
          <w:sz w:val="18"/>
          <w:szCs w:val="18"/>
          <w:lang w:val="en"/>
        </w:rPr>
      </w:pPr>
    </w:p>
    <w:p w14:paraId="160048E1" w14:textId="1A8C568C" w:rsidR="009F323B" w:rsidRPr="00510A90" w:rsidRDefault="009F323B" w:rsidP="009F323B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510A90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Write a SQL scripts to identify the duplicate records in the employee table in terms of EMP ID</w:t>
      </w:r>
    </w:p>
    <w:p w14:paraId="78551EB1" w14:textId="77777777" w:rsidR="00076DDD" w:rsidRDefault="00076DDD" w:rsidP="00076DDD">
      <w:pPr>
        <w:pStyle w:val="ListParagraph"/>
        <w:rPr>
          <w:noProof/>
        </w:rPr>
      </w:pPr>
      <w:r w:rsidRPr="004E144C">
        <w:rPr>
          <w:noProof/>
        </w:rPr>
        <w:t>select * from (select *,row_number() over(partition by emp_id order by emp_id)r from employee)e where e.r &lt;&gt; 1;</w:t>
      </w:r>
    </w:p>
    <w:p w14:paraId="54F5E4BE" w14:textId="7410EA21" w:rsidR="00076DDD" w:rsidRPr="004B6E90" w:rsidRDefault="00E63665" w:rsidP="00076DDD">
      <w:pPr>
        <w:pStyle w:val="ListParagraph"/>
      </w:pPr>
      <w:r w:rsidRPr="005D601A">
        <w:rPr>
          <w:noProof/>
        </w:rPr>
        <w:drawing>
          <wp:inline distT="0" distB="0" distL="0" distR="0" wp14:anchorId="47F2DB50" wp14:editId="3987A3F3">
            <wp:extent cx="5943600" cy="3467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DCD5" w14:textId="5A1BB21F" w:rsidR="00A06EA0" w:rsidRPr="004B6E90" w:rsidRDefault="00A06EA0" w:rsidP="004B6E90">
      <w:pPr>
        <w:pStyle w:val="ListParagraph"/>
      </w:pPr>
    </w:p>
    <w:p w14:paraId="323DF083" w14:textId="77777777" w:rsidR="004B6E90" w:rsidRPr="009F323B" w:rsidRDefault="004B6E90" w:rsidP="004B6E90">
      <w:pPr>
        <w:pStyle w:val="ListParagraph"/>
      </w:pPr>
    </w:p>
    <w:p w14:paraId="03FD0AEB" w14:textId="7D6A98D5" w:rsidR="009F323B" w:rsidRPr="00510A90" w:rsidRDefault="009F323B" w:rsidP="009F323B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510A90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Write a SQL scripts to List the Employee whose manger is not specified.</w:t>
      </w:r>
    </w:p>
    <w:p w14:paraId="2057203F" w14:textId="77777777" w:rsidR="00854C50" w:rsidRDefault="00854C50" w:rsidP="00854C50">
      <w:pPr>
        <w:pStyle w:val="ListParagraph"/>
        <w:rPr>
          <w:noProof/>
        </w:rPr>
      </w:pPr>
      <w:r w:rsidRPr="00231B57">
        <w:rPr>
          <w:noProof/>
        </w:rPr>
        <w:t>select concat(first_name,last_name) as emp_name from employee where manager_id is NUll;</w:t>
      </w:r>
    </w:p>
    <w:p w14:paraId="61D5A8D4" w14:textId="2B02BAF0" w:rsidR="00A06EA0" w:rsidRPr="009F323B" w:rsidRDefault="00BE3B8B" w:rsidP="004B6E90">
      <w:pPr>
        <w:pStyle w:val="ListParagraph"/>
      </w:pPr>
      <w:r w:rsidRPr="00452C45">
        <w:rPr>
          <w:noProof/>
        </w:rPr>
        <w:drawing>
          <wp:inline distT="0" distB="0" distL="0" distR="0" wp14:anchorId="22CA4150" wp14:editId="2713098D">
            <wp:extent cx="5943600" cy="1203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A169" w14:textId="4426EF00" w:rsidR="009F323B" w:rsidRPr="00510A90" w:rsidRDefault="009F323B" w:rsidP="009F323B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510A90">
        <w:rPr>
          <w:color w:val="70AD47" w:themeColor="accent6"/>
        </w:rPr>
        <w:t xml:space="preserve">Write a SQL scripts to find the Number of Employees who joined in the year of 2014  </w:t>
      </w:r>
    </w:p>
    <w:p w14:paraId="218AC1D4" w14:textId="0F07117A" w:rsidR="00E33963" w:rsidRDefault="005E06AD" w:rsidP="004B6E90">
      <w:pPr>
        <w:pStyle w:val="ListParagraph"/>
      </w:pPr>
      <w:r w:rsidRPr="00F758F2">
        <w:rPr>
          <w:noProof/>
        </w:rPr>
        <w:t>select concat(first_name,last_name) as emp_name, joning_date from employee where JONING_DATE like '_____/14%';</w:t>
      </w:r>
    </w:p>
    <w:p w14:paraId="47D09575" w14:textId="7F06BB9D" w:rsidR="00E33963" w:rsidRDefault="007D3BC4" w:rsidP="004B6E90">
      <w:pPr>
        <w:pStyle w:val="ListParagraph"/>
      </w:pPr>
      <w:r w:rsidRPr="000F2F26">
        <w:rPr>
          <w:noProof/>
        </w:rPr>
        <w:drawing>
          <wp:inline distT="0" distB="0" distL="0" distR="0" wp14:anchorId="40588047" wp14:editId="1DA425D8">
            <wp:extent cx="594360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DC2A" w14:textId="77777777" w:rsidR="00B008BF" w:rsidRPr="00B008BF" w:rsidRDefault="004B6E90" w:rsidP="004B6E90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Tahoma" w:eastAsia="Times New Roman" w:hAnsi="Tahoma" w:cs="Tahoma"/>
          <w:sz w:val="18"/>
          <w:szCs w:val="18"/>
        </w:rPr>
      </w:pPr>
      <w:r w:rsidRPr="001101F5">
        <w:rPr>
          <w:rFonts w:ascii="Tahoma" w:eastAsia="Times New Roman" w:hAnsi="Tahoma" w:cs="Tahoma"/>
          <w:b/>
          <w:bCs/>
          <w:color w:val="4A86E8"/>
          <w:sz w:val="18"/>
          <w:szCs w:val="18"/>
          <w:lang w:val="en"/>
        </w:rPr>
        <w:t>Write statements Using joins and Subqueries.</w:t>
      </w:r>
      <w:r w:rsidRPr="001101F5">
        <w:rPr>
          <w:rFonts w:ascii="Tahoma" w:eastAsia="Times New Roman" w:hAnsi="Tahoma" w:cs="Tahoma"/>
          <w:color w:val="4A86E8"/>
          <w:sz w:val="18"/>
          <w:szCs w:val="18"/>
          <w:lang w:val="en"/>
        </w:rPr>
        <w:t xml:space="preserve"> </w:t>
      </w:r>
      <w:r w:rsidRPr="001101F5">
        <w:rPr>
          <w:rFonts w:ascii="Calibri" w:eastAsia="Times New Roman" w:hAnsi="Calibri" w:cs="Calibri"/>
          <w:color w:val="4A86E8"/>
          <w:sz w:val="18"/>
          <w:szCs w:val="18"/>
        </w:rPr>
        <w:tab/>
      </w:r>
    </w:p>
    <w:p w14:paraId="498AF22D" w14:textId="4B0F94B6" w:rsidR="004B6E90" w:rsidRPr="001101F5" w:rsidRDefault="004B6E90" w:rsidP="00B008BF">
      <w:pPr>
        <w:spacing w:after="0" w:line="240" w:lineRule="auto"/>
        <w:ind w:left="1080"/>
        <w:textAlignment w:val="baseline"/>
        <w:rPr>
          <w:rFonts w:ascii="Tahoma" w:eastAsia="Times New Roman" w:hAnsi="Tahoma" w:cs="Tahoma"/>
          <w:sz w:val="18"/>
          <w:szCs w:val="18"/>
        </w:rPr>
      </w:pPr>
      <w:r w:rsidRPr="001101F5">
        <w:rPr>
          <w:rFonts w:ascii="Calibri" w:eastAsia="Times New Roman" w:hAnsi="Calibri" w:cs="Calibri"/>
        </w:rPr>
        <w:tab/>
      </w:r>
      <w:r w:rsidRPr="001101F5">
        <w:rPr>
          <w:rFonts w:ascii="Calibri" w:eastAsia="Times New Roman" w:hAnsi="Calibri" w:cs="Calibri"/>
        </w:rPr>
        <w:tab/>
      </w:r>
      <w:r w:rsidRPr="001101F5">
        <w:rPr>
          <w:rFonts w:ascii="Tahoma" w:eastAsia="Times New Roman" w:hAnsi="Tahoma" w:cs="Tahoma"/>
          <w:color w:val="4A86E8"/>
          <w:sz w:val="18"/>
          <w:szCs w:val="18"/>
        </w:rPr>
        <w:t> </w:t>
      </w:r>
    </w:p>
    <w:p w14:paraId="34C7A3B5" w14:textId="1565CB88" w:rsidR="00D55824" w:rsidRDefault="00D55824" w:rsidP="00D55824">
      <w:pPr>
        <w:rPr>
          <w:noProof/>
        </w:rPr>
      </w:pPr>
      <w:r>
        <w:rPr>
          <w:noProof/>
        </w:rPr>
        <w:t>use project;</w:t>
      </w:r>
    </w:p>
    <w:p w14:paraId="69E02BA5" w14:textId="1565CB88" w:rsidR="00D55824" w:rsidRDefault="00D55824" w:rsidP="00D55824">
      <w:pPr>
        <w:rPr>
          <w:noProof/>
        </w:rPr>
      </w:pPr>
      <w:r>
        <w:rPr>
          <w:noProof/>
        </w:rPr>
        <w:t>create table Customer(Cust_id int primary key,Cust_name Varchar(50),city varchar(20),grade int,Salesman_id varchar(20));</w:t>
      </w:r>
    </w:p>
    <w:p w14:paraId="57F7516D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values(3001,"Nick Rimando","New York",100,'5001');</w:t>
      </w:r>
    </w:p>
    <w:p w14:paraId="45FB9F6F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values(3002,"Brad Davis","New York",200,'5001');</w:t>
      </w:r>
    </w:p>
    <w:p w14:paraId="6120412F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values(3003,"Graham Zusi","California",200,'5002');</w:t>
      </w:r>
    </w:p>
    <w:p w14:paraId="2D719C70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values(3004,"Julian Green ","London",300,'5002');</w:t>
      </w:r>
    </w:p>
    <w:p w14:paraId="7A8B51E5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values(3005,"Fabian John","Paris",300,'5006');</w:t>
      </w:r>
    </w:p>
    <w:p w14:paraId="4DD1BCE5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values(3006,"Geoff Rock","Berlin",100,'5003');</w:t>
      </w:r>
    </w:p>
    <w:p w14:paraId="02487D07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values(3007,"RozyAltidor","Moscow",200,'5007');</w:t>
      </w:r>
    </w:p>
    <w:p w14:paraId="31F1353C" w14:textId="1565CB88" w:rsidR="00D55824" w:rsidRDefault="00D55824" w:rsidP="00D55824">
      <w:pPr>
        <w:rPr>
          <w:noProof/>
        </w:rPr>
      </w:pPr>
      <w:r>
        <w:rPr>
          <w:noProof/>
        </w:rPr>
        <w:t>insert into Customer values(3008,"Brad Gujan","London",300,'5005');</w:t>
      </w:r>
    </w:p>
    <w:p w14:paraId="0D94016A" w14:textId="1565CB88" w:rsidR="00D55824" w:rsidRDefault="00D55824" w:rsidP="00D55824">
      <w:pPr>
        <w:rPr>
          <w:noProof/>
        </w:rPr>
      </w:pPr>
    </w:p>
    <w:p w14:paraId="2EB92E49" w14:textId="658A681F" w:rsidR="00EA21D9" w:rsidRDefault="000A287E" w:rsidP="18E5AFA0">
      <w:pPr>
        <w:shd w:val="clear" w:color="auto" w:fill="FFFFFF" w:themeFill="background1"/>
        <w:spacing w:after="0" w:line="240" w:lineRule="auto"/>
        <w:ind w:firstLine="1440"/>
        <w:textAlignment w:val="baseline"/>
        <w:rPr>
          <w:rFonts w:ascii="Tahoma" w:eastAsia="Times New Roman" w:hAnsi="Tahoma" w:cs="Tahoma"/>
          <w:color w:val="212529"/>
          <w:sz w:val="18"/>
          <w:szCs w:val="18"/>
          <w:shd w:val="clear" w:color="auto" w:fill="FFFFFF"/>
          <w:lang w:val="en"/>
        </w:rPr>
      </w:pPr>
      <w:r>
        <w:rPr>
          <w:noProof/>
        </w:rPr>
        <w:lastRenderedPageBreak/>
        <w:drawing>
          <wp:inline distT="0" distB="0" distL="0" distR="0" wp14:anchorId="42A91D95" wp14:editId="2DD73213">
            <wp:extent cx="5943600" cy="2347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7C53" w14:textId="658A681F" w:rsidR="000F3859" w:rsidRDefault="000F3859" w:rsidP="18E5AFA0">
      <w:pPr>
        <w:shd w:val="clear" w:color="auto" w:fill="FFFFFF" w:themeFill="background1"/>
        <w:spacing w:after="0" w:line="240" w:lineRule="auto"/>
        <w:ind w:firstLine="1440"/>
        <w:textAlignment w:val="baseline"/>
        <w:rPr>
          <w:rFonts w:ascii="Tahoma" w:eastAsia="Times New Roman" w:hAnsi="Tahoma" w:cs="Tahoma"/>
          <w:color w:val="212529"/>
          <w:sz w:val="18"/>
          <w:szCs w:val="18"/>
          <w:shd w:val="clear" w:color="auto" w:fill="FFFFFF"/>
          <w:lang w:val="en"/>
        </w:rPr>
      </w:pPr>
    </w:p>
    <w:p w14:paraId="386A3207" w14:textId="658A681F" w:rsidR="000F3859" w:rsidRDefault="000F3859" w:rsidP="000F3859">
      <w:pPr>
        <w:rPr>
          <w:noProof/>
        </w:rPr>
      </w:pPr>
      <w:r>
        <w:rPr>
          <w:noProof/>
        </w:rPr>
        <w:t>create table Orders(Order_no int,Order_date varchar(20),Order_amt int,Cust_Id int,Salesman_id varchar(20),Commission varchar(20),FOREIGN KEY (Cust_Id) REFERENCES Customer(Cust_Id));</w:t>
      </w:r>
    </w:p>
    <w:p w14:paraId="5D0E0105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values(1,'12/22/2005',160,3001,'5002','13%');</w:t>
      </w:r>
    </w:p>
    <w:p w14:paraId="7D4A0BC8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values(9,'08/10/2005',190,3001,'5005','11%');</w:t>
      </w:r>
    </w:p>
    <w:p w14:paraId="1CB2F83C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values(2,'07/13/2005',500,3002,'5001','15%');</w:t>
      </w:r>
    </w:p>
    <w:p w14:paraId="18E9E3F3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values(4,'07/15/2005',420,3002,Null,'0');</w:t>
      </w:r>
    </w:p>
    <w:p w14:paraId="5FDAA60F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values(7,'12/22/2005',1000,3003,NUll,'0');</w:t>
      </w:r>
    </w:p>
    <w:p w14:paraId="622183E9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values(5,'10/2/2006',820,3004,'5001','15%');</w:t>
      </w:r>
    </w:p>
    <w:p w14:paraId="3ACE6227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values(8,'11/03/2006',2000,3004,'5001','15%');</w:t>
      </w:r>
    </w:p>
    <w:p w14:paraId="1A984A36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values(10,'10/09/2006',1500,3005,'5006','14%');</w:t>
      </w:r>
    </w:p>
    <w:p w14:paraId="5F63BD80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values(12,'20/10/2006',1800,3005,'5003','12%');</w:t>
      </w:r>
    </w:p>
    <w:p w14:paraId="1069C712" w14:textId="1377BAD8" w:rsidR="000F3859" w:rsidRDefault="000F3859" w:rsidP="000F3859">
      <w:pPr>
        <w:rPr>
          <w:noProof/>
        </w:rPr>
      </w:pPr>
      <w:r>
        <w:rPr>
          <w:noProof/>
        </w:rPr>
        <w:t>insert into orders values(13,'20/10/2006',1800,4001,'5003','12%'); // This row wll not be inserted because of foregn key constrain.</w:t>
      </w:r>
    </w:p>
    <w:p w14:paraId="4506C2C6" w14:textId="1377BAD8" w:rsidR="000F3859" w:rsidRDefault="6CE995C0" w:rsidP="000F3859">
      <w:pPr>
        <w:rPr>
          <w:noProof/>
        </w:rPr>
      </w:pPr>
      <w:r w:rsidRPr="229AD057">
        <w:rPr>
          <w:noProof/>
        </w:rPr>
        <w:t>select * from orders;</w:t>
      </w:r>
    </w:p>
    <w:p w14:paraId="7C7B1A70" w14:textId="19B22C48" w:rsidR="00B47F61" w:rsidRDefault="00B47F61" w:rsidP="000F3859">
      <w:pPr>
        <w:rPr>
          <w:noProof/>
        </w:rPr>
      </w:pPr>
      <w:r>
        <w:rPr>
          <w:noProof/>
        </w:rPr>
        <w:drawing>
          <wp:inline distT="0" distB="0" distL="0" distR="0" wp14:anchorId="635987B7" wp14:editId="3EFC4308">
            <wp:extent cx="5943600" cy="1632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181A" w14:textId="77777777" w:rsidR="00447152" w:rsidRDefault="00447152" w:rsidP="000F3859">
      <w:pPr>
        <w:rPr>
          <w:noProof/>
        </w:rPr>
      </w:pPr>
    </w:p>
    <w:p w14:paraId="463189E5" w14:textId="77777777" w:rsidR="004B6E90" w:rsidRPr="001101F5" w:rsidRDefault="004B6E90" w:rsidP="004B6E90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color w:val="212529"/>
          <w:sz w:val="18"/>
          <w:szCs w:val="18"/>
        </w:rPr>
        <w:lastRenderedPageBreak/>
        <w:t> </w:t>
      </w:r>
    </w:p>
    <w:p w14:paraId="62E20517" w14:textId="7E8CBEBC" w:rsidR="009F323B" w:rsidRDefault="004B6E90" w:rsidP="009F323B">
      <w:pP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</w:pPr>
      <w:r>
        <w:t>2.</w:t>
      </w:r>
      <w:r w:rsidRPr="00507BB6">
        <w:t>1</w:t>
      </w:r>
      <w:r w:rsidRPr="00507BB6"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  <w:t xml:space="preserve">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 xml:space="preserve">List the customer and no of order placed by </w:t>
      </w:r>
      <w:proofErr w:type="gramStart"/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>customer;</w:t>
      </w:r>
      <w:proofErr w:type="gramEnd"/>
    </w:p>
    <w:p w14:paraId="787E2B14" w14:textId="68474227" w:rsidR="004B6E90" w:rsidRDefault="004B6E90" w:rsidP="009F323B">
      <w:pP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</w:pPr>
      <w:r w:rsidRPr="001101F5">
        <w:rPr>
          <w:rFonts w:ascii="Tahoma" w:eastAsia="Times New Roman" w:hAnsi="Tahoma" w:cs="Tahoma"/>
          <w:b/>
          <w:bCs/>
          <w:color w:val="484848"/>
          <w:sz w:val="18"/>
          <w:szCs w:val="18"/>
          <w:shd w:val="clear" w:color="auto" w:fill="FFFFFF"/>
          <w:lang w:val="en"/>
        </w:rPr>
        <w:t>Note</w:t>
      </w:r>
      <w:r w:rsidRPr="001101F5"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  <w:t>: The output to list all customer whether he placed no order or placed one or more orders</w:t>
      </w:r>
    </w:p>
    <w:p w14:paraId="061C3BCD" w14:textId="0D5AE5B2" w:rsidR="001C604B" w:rsidRDefault="00C13073" w:rsidP="004B6E90">
      <w:pPr>
        <w:ind w:firstLine="720"/>
        <w:rPr>
          <w:noProof/>
        </w:rPr>
      </w:pPr>
      <w:r w:rsidRPr="002A2057">
        <w:rPr>
          <w:noProof/>
        </w:rPr>
        <w:t>SELECT Cust_name, c.Cust_Id, COUNT(*) AS number_of_orders FROM  customer c , orders WHERE c.Cust_Id = orders.Cust_Id GROUP BY Cust_Id ORDER BY c.Cust_Id;</w:t>
      </w:r>
    </w:p>
    <w:p w14:paraId="732A86B9" w14:textId="5DA584FD" w:rsidR="00A83E9B" w:rsidRDefault="00A83E9B" w:rsidP="004B6E90">
      <w:pPr>
        <w:ind w:firstLine="720"/>
      </w:pPr>
      <w:r w:rsidRPr="006E4BEA">
        <w:rPr>
          <w:noProof/>
        </w:rPr>
        <w:drawing>
          <wp:inline distT="0" distB="0" distL="0" distR="0" wp14:anchorId="31EBC2B1" wp14:editId="2746F3D4">
            <wp:extent cx="5943600" cy="1503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CDA7" w14:textId="77777777" w:rsidR="004B6E90" w:rsidRDefault="004B6E90" w:rsidP="009F323B">
      <w:pP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</w:pPr>
    </w:p>
    <w:p w14:paraId="5F4EAF7E" w14:textId="19C1FE2E" w:rsidR="004B6E90" w:rsidRPr="00E832D4" w:rsidRDefault="004B6E90" w:rsidP="009F323B">
      <w:pPr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</w:pPr>
      <w: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  <w:t xml:space="preserve">2.2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>Find the order(s) placed by the customer who is not in the customer list.</w:t>
      </w:r>
    </w:p>
    <w:p w14:paraId="029022C0" w14:textId="77777777" w:rsidR="00E90D61" w:rsidRDefault="009D4780" w:rsidP="00E90D61">
      <w:pPr>
        <w:rPr>
          <w:noProof/>
        </w:rPr>
      </w:pPr>
      <w:r>
        <w:t xml:space="preserve">select </w:t>
      </w:r>
      <w:r w:rsidR="00E90D61" w:rsidRPr="00440A40">
        <w:rPr>
          <w:noProof/>
        </w:rPr>
        <w:t>Cust_id FROM orders WHERE Cust_id NOT IN (SELECT Cust_Id FROM customer);</w:t>
      </w:r>
    </w:p>
    <w:p w14:paraId="4240DDBD" w14:textId="0E830A15" w:rsidR="004B6E90" w:rsidRDefault="00476103" w:rsidP="009F323B">
      <w:pP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</w:pPr>
      <w:r w:rsidRPr="000D525B">
        <w:rPr>
          <w:noProof/>
        </w:rPr>
        <w:drawing>
          <wp:inline distT="0" distB="0" distL="0" distR="0" wp14:anchorId="54268DC3" wp14:editId="674E806D">
            <wp:extent cx="5943600" cy="653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586A" w14:textId="77777777" w:rsidR="004B6E90" w:rsidRDefault="004B6E90" w:rsidP="009F323B">
      <w:pP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</w:pPr>
    </w:p>
    <w:p w14:paraId="08A17B7C" w14:textId="102556F9" w:rsid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color w:val="484848"/>
          <w:sz w:val="18"/>
          <w:szCs w:val="18"/>
        </w:rPr>
      </w:pPr>
      <w:r>
        <w:rPr>
          <w:rFonts w:ascii="Tahoma" w:eastAsia="Times New Roman" w:hAnsi="Tahoma" w:cs="Tahoma"/>
          <w:color w:val="484848"/>
          <w:sz w:val="18"/>
          <w:szCs w:val="18"/>
          <w:shd w:val="clear" w:color="auto" w:fill="FFFFFF"/>
          <w:lang w:val="en"/>
        </w:rPr>
        <w:t xml:space="preserve">2.3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>Find out the customers who place the order in the month of July and August  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7B74E71F" w14:textId="26514FCA" w:rsidR="00F76DEE" w:rsidRDefault="00EB534E" w:rsidP="004B6E90">
      <w:pPr>
        <w:rPr>
          <w:noProof/>
        </w:rPr>
      </w:pPr>
      <w:r w:rsidRPr="003E7C88">
        <w:rPr>
          <w:noProof/>
        </w:rPr>
        <w:t>select o.Cust_Id,c.Cust_name,o.order_date from customer c join orders o on c.Cust_Id = o.Cust_Id having o.order_date like '07%' or o.order_date like '08%';</w:t>
      </w:r>
    </w:p>
    <w:p w14:paraId="7E47E573" w14:textId="0F14A6DE" w:rsidR="006344DF" w:rsidRDefault="006344DF" w:rsidP="004B6E90">
      <w:r w:rsidRPr="00561BFF">
        <w:rPr>
          <w:noProof/>
        </w:rPr>
        <w:drawing>
          <wp:inline distT="0" distB="0" distL="0" distR="0" wp14:anchorId="26523F62" wp14:editId="700195B8">
            <wp:extent cx="5943600" cy="772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FCC5" w14:textId="77777777" w:rsidR="00564A33" w:rsidRDefault="00564A33" w:rsidP="004B6E90"/>
    <w:p w14:paraId="038653EB" w14:textId="77777777" w:rsid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color w:val="484848"/>
          <w:sz w:val="18"/>
          <w:szCs w:val="18"/>
        </w:rPr>
      </w:pPr>
    </w:p>
    <w:p w14:paraId="572F568F" w14:textId="691AB369" w:rsid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color w:val="484848"/>
          <w:sz w:val="18"/>
          <w:szCs w:val="18"/>
        </w:rPr>
      </w:pPr>
      <w:r>
        <w:rPr>
          <w:rFonts w:ascii="Tahoma" w:eastAsia="Times New Roman" w:hAnsi="Tahoma" w:cs="Tahoma"/>
          <w:sz w:val="18"/>
          <w:szCs w:val="18"/>
        </w:rPr>
        <w:t xml:space="preserve">2.4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 xml:space="preserve">List the customer Name and his total order amount, which is less than the Avg order </w:t>
      </w:r>
      <w:proofErr w:type="gramStart"/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>amount</w:t>
      </w:r>
      <w:proofErr w:type="gramEnd"/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 xml:space="preserve"> of individual orders. 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756CAFFD" w14:textId="77777777" w:rsidR="004B6E90" w:rsidRP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 w:rsidRPr="004B6E90">
        <w:rPr>
          <w:rFonts w:ascii="Tahoma" w:eastAsia="Times New Roman" w:hAnsi="Tahoma" w:cs="Tahoma"/>
          <w:sz w:val="18"/>
          <w:szCs w:val="18"/>
        </w:rPr>
        <w:t>select * from orders o</w:t>
      </w:r>
    </w:p>
    <w:p w14:paraId="65A860F0" w14:textId="77777777" w:rsidR="004B6E90" w:rsidRP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 w:rsidRPr="004B6E90">
        <w:rPr>
          <w:rFonts w:ascii="Tahoma" w:eastAsia="Times New Roman" w:hAnsi="Tahoma" w:cs="Tahoma"/>
          <w:sz w:val="18"/>
          <w:szCs w:val="18"/>
        </w:rPr>
        <w:t xml:space="preserve">where </w:t>
      </w:r>
      <w:proofErr w:type="spellStart"/>
      <w:r w:rsidRPr="004B6E90">
        <w:rPr>
          <w:rFonts w:ascii="Tahoma" w:eastAsia="Times New Roman" w:hAnsi="Tahoma" w:cs="Tahoma"/>
          <w:sz w:val="18"/>
          <w:szCs w:val="18"/>
        </w:rPr>
        <w:t>order_amt</w:t>
      </w:r>
      <w:proofErr w:type="spellEnd"/>
      <w:r w:rsidRPr="004B6E90">
        <w:rPr>
          <w:rFonts w:ascii="Tahoma" w:eastAsia="Times New Roman" w:hAnsi="Tahoma" w:cs="Tahoma"/>
          <w:sz w:val="18"/>
          <w:szCs w:val="18"/>
        </w:rPr>
        <w:t xml:space="preserve"> &lt; (</w:t>
      </w:r>
      <w:r w:rsidRPr="004B6E90">
        <w:rPr>
          <w:rFonts w:ascii="Tahoma" w:eastAsia="Times New Roman" w:hAnsi="Tahoma" w:cs="Tahoma"/>
          <w:sz w:val="18"/>
          <w:szCs w:val="18"/>
        </w:rPr>
        <w:tab/>
        <w:t>select avg(</w:t>
      </w:r>
      <w:proofErr w:type="spellStart"/>
      <w:r w:rsidRPr="004B6E90">
        <w:rPr>
          <w:rFonts w:ascii="Tahoma" w:eastAsia="Times New Roman" w:hAnsi="Tahoma" w:cs="Tahoma"/>
          <w:sz w:val="18"/>
          <w:szCs w:val="18"/>
        </w:rPr>
        <w:t>order_amt</w:t>
      </w:r>
      <w:proofErr w:type="spellEnd"/>
      <w:r w:rsidRPr="004B6E90">
        <w:rPr>
          <w:rFonts w:ascii="Tahoma" w:eastAsia="Times New Roman" w:hAnsi="Tahoma" w:cs="Tahoma"/>
          <w:sz w:val="18"/>
          <w:szCs w:val="18"/>
        </w:rPr>
        <w:t>) FROM orders b</w:t>
      </w:r>
    </w:p>
    <w:p w14:paraId="48748B7F" w14:textId="7D506744" w:rsid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 w:rsidRPr="004B6E90">
        <w:rPr>
          <w:rFonts w:ascii="Tahoma" w:eastAsia="Times New Roman" w:hAnsi="Tahoma" w:cs="Tahoma"/>
          <w:sz w:val="18"/>
          <w:szCs w:val="18"/>
        </w:rPr>
        <w:t xml:space="preserve">where </w:t>
      </w:r>
      <w:proofErr w:type="spellStart"/>
      <w:proofErr w:type="gramStart"/>
      <w:r w:rsidRPr="004B6E90">
        <w:rPr>
          <w:rFonts w:ascii="Tahoma" w:eastAsia="Times New Roman" w:hAnsi="Tahoma" w:cs="Tahoma"/>
          <w:sz w:val="18"/>
          <w:szCs w:val="18"/>
        </w:rPr>
        <w:t>b.cust</w:t>
      </w:r>
      <w:proofErr w:type="gramEnd"/>
      <w:r w:rsidRPr="004B6E90">
        <w:rPr>
          <w:rFonts w:ascii="Tahoma" w:eastAsia="Times New Roman" w:hAnsi="Tahoma" w:cs="Tahoma"/>
          <w:sz w:val="18"/>
          <w:szCs w:val="18"/>
        </w:rPr>
        <w:t>_id</w:t>
      </w:r>
      <w:proofErr w:type="spellEnd"/>
      <w:r w:rsidRPr="004B6E90">
        <w:rPr>
          <w:rFonts w:ascii="Tahoma" w:eastAsia="Times New Roman" w:hAnsi="Tahoma" w:cs="Tahoma"/>
          <w:sz w:val="18"/>
          <w:szCs w:val="18"/>
        </w:rPr>
        <w:t xml:space="preserve"> = </w:t>
      </w:r>
      <w:proofErr w:type="spellStart"/>
      <w:r w:rsidRPr="004B6E90">
        <w:rPr>
          <w:rFonts w:ascii="Tahoma" w:eastAsia="Times New Roman" w:hAnsi="Tahoma" w:cs="Tahoma"/>
          <w:sz w:val="18"/>
          <w:szCs w:val="18"/>
        </w:rPr>
        <w:t>o.cust_id</w:t>
      </w:r>
      <w:proofErr w:type="spellEnd"/>
      <w:r w:rsidRPr="004B6E90">
        <w:rPr>
          <w:rFonts w:ascii="Tahoma" w:eastAsia="Times New Roman" w:hAnsi="Tahoma" w:cs="Tahoma"/>
          <w:sz w:val="18"/>
          <w:szCs w:val="18"/>
        </w:rPr>
        <w:t>);</w:t>
      </w:r>
    </w:p>
    <w:p w14:paraId="0D06CE5E" w14:textId="19184BB5" w:rsidR="006344DF" w:rsidRDefault="006344DF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10968E46" w14:textId="48532674" w:rsidR="00544C76" w:rsidRDefault="00553462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 w:rsidRPr="00E80962">
        <w:rPr>
          <w:noProof/>
        </w:rPr>
        <w:lastRenderedPageBreak/>
        <w:drawing>
          <wp:inline distT="0" distB="0" distL="0" distR="0" wp14:anchorId="38F71CCA" wp14:editId="3D5FBC48">
            <wp:extent cx="5943600" cy="1214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A561" w14:textId="77777777" w:rsidR="00564A33" w:rsidRDefault="00564A33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3B3B4A30" w14:textId="6C99ED33" w:rsid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087152C1" w14:textId="29A40B0D" w:rsidR="00E832D4" w:rsidRPr="00E832D4" w:rsidRDefault="00E832D4" w:rsidP="10B98BD0">
      <w:pPr>
        <w:pStyle w:val="ListParagraph"/>
        <w:shd w:val="clear" w:color="auto" w:fill="FFFFFF" w:themeFill="background1"/>
        <w:spacing w:after="0" w:line="240" w:lineRule="auto"/>
        <w:ind w:left="360"/>
        <w:jc w:val="both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>
        <w:rPr>
          <w:rFonts w:ascii="Tahoma" w:eastAsia="Times New Roman" w:hAnsi="Tahoma" w:cs="Tahoma"/>
          <w:color w:val="4A86E8"/>
          <w:sz w:val="18"/>
          <w:szCs w:val="18"/>
          <w:lang w:val="en"/>
        </w:rPr>
        <w:t xml:space="preserve">3. </w:t>
      </w:r>
      <w:r w:rsidR="004B6E90" w:rsidRPr="00E832D4">
        <w:rPr>
          <w:rFonts w:ascii="Tahoma" w:eastAsia="Times New Roman" w:hAnsi="Tahoma" w:cs="Tahoma"/>
          <w:color w:val="4A86E8"/>
          <w:sz w:val="18"/>
          <w:szCs w:val="18"/>
          <w:lang w:val="en"/>
        </w:rPr>
        <w:t>Aggregate functions:</w:t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  <w:r w:rsidR="004B6E90" w:rsidRPr="00E832D4">
        <w:tab/>
      </w:r>
    </w:p>
    <w:p w14:paraId="1196C84D" w14:textId="71634595" w:rsidR="004B6E90" w:rsidRPr="00E832D4" w:rsidRDefault="004B6E90" w:rsidP="004B6E90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shd w:val="clear" w:color="auto" w:fill="FFFFFF"/>
          <w:lang w:val="en"/>
        </w:rPr>
        <w:t>Use the inbuilt functions and find the minimum, maximum and average amount from the orders table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14D02FCD" w14:textId="77777777" w:rsidR="009E771E" w:rsidRDefault="009E771E" w:rsidP="009E771E">
      <w:pPr>
        <w:pStyle w:val="ListParagraph"/>
        <w:ind w:left="360"/>
        <w:rPr>
          <w:noProof/>
        </w:rPr>
      </w:pPr>
      <w:r w:rsidRPr="007D6D39">
        <w:rPr>
          <w:noProof/>
        </w:rPr>
        <w:t>select min(order_amt) as minimum_amount,avg(order_amt) as average_amount,max(order_amt) as maxmum_amount from orders;</w:t>
      </w:r>
    </w:p>
    <w:p w14:paraId="07BC8364" w14:textId="27112C88" w:rsidR="00E364BF" w:rsidRDefault="00E364BF" w:rsidP="004B6E90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31E1FF3C" w14:textId="07DF189E" w:rsidR="009A0112" w:rsidRDefault="00D95586" w:rsidP="004B6E90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  <w:r w:rsidRPr="00D24E84">
        <w:rPr>
          <w:noProof/>
        </w:rPr>
        <w:drawing>
          <wp:inline distT="0" distB="0" distL="0" distR="0" wp14:anchorId="14C00FBC" wp14:editId="4DC43662">
            <wp:extent cx="5943600" cy="1015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D648" w14:textId="319712F2" w:rsidR="009A0112" w:rsidRPr="004B6E90" w:rsidRDefault="009A0112" w:rsidP="004B6E90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608EEC44" w14:textId="44CAB138" w:rsidR="004B6E90" w:rsidRPr="00E832D4" w:rsidRDefault="004B6E90" w:rsidP="004B6E90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Find the “number of orders” and total Order Value(amount) from each customer city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660ADE2E" w14:textId="77777777" w:rsidR="004B6E90" w:rsidRPr="001101F5" w:rsidRDefault="004B6E90" w:rsidP="004B6E9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color w:val="484848"/>
          <w:sz w:val="18"/>
          <w:szCs w:val="18"/>
          <w:lang w:val="en"/>
        </w:rPr>
        <w:t>Expected Output</w:t>
      </w:r>
      <w:r w:rsidRPr="001101F5">
        <w:rPr>
          <w:rFonts w:ascii="Tahoma" w:eastAsia="Times New Roman" w:hAnsi="Tahoma" w:cs="Tahoma"/>
          <w:color w:val="484848"/>
          <w:sz w:val="18"/>
          <w:szCs w:val="18"/>
        </w:rPr>
        <w:t> </w:t>
      </w:r>
    </w:p>
    <w:tbl>
      <w:tblPr>
        <w:tblW w:w="7904" w:type="dxa"/>
        <w:tblInd w:w="14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2"/>
        <w:gridCol w:w="2622"/>
        <w:gridCol w:w="2590"/>
      </w:tblGrid>
      <w:tr w:rsidR="00C36BF3" w:rsidRPr="001101F5" w14:paraId="50C1E832" w14:textId="77777777" w:rsidTr="00C36BF3">
        <w:trPr>
          <w:trHeight w:val="300"/>
        </w:trPr>
        <w:tc>
          <w:tcPr>
            <w:tcW w:w="2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A7B67" w14:textId="74C72BC5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City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5CFF74" w14:textId="19BF6836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No of Orders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0C13B" w14:textId="2A37CA35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Order Value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C36BF3" w:rsidRPr="001101F5" w14:paraId="7CFB45B8" w14:textId="77777777" w:rsidTr="00C36BF3">
        <w:trPr>
          <w:trHeight w:val="300"/>
        </w:trPr>
        <w:tc>
          <w:tcPr>
            <w:tcW w:w="2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5B86E" w14:textId="1076C883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New York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B12DE1" w14:textId="184BF2E1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4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9C305" w14:textId="11FF5214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1270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C36BF3" w:rsidRPr="001101F5" w14:paraId="655DCDDA" w14:textId="77777777" w:rsidTr="00C36BF3">
        <w:trPr>
          <w:trHeight w:val="300"/>
        </w:trPr>
        <w:tc>
          <w:tcPr>
            <w:tcW w:w="2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AE98CF" w14:textId="14446B72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California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291C70" w14:textId="26195CF4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1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4A2FF" w14:textId="169BB5C4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1000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C36BF3" w:rsidRPr="001101F5" w14:paraId="43967358" w14:textId="77777777" w:rsidTr="00C36BF3">
        <w:trPr>
          <w:trHeight w:val="300"/>
        </w:trPr>
        <w:tc>
          <w:tcPr>
            <w:tcW w:w="2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F0D65" w14:textId="7A78CF4C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London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1B66F" w14:textId="5DD76AC1" w:rsidR="00C36BF3" w:rsidRPr="001101F5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2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E07287" w14:textId="7B17C173" w:rsidR="00C36BF3" w:rsidRPr="00C36BF3" w:rsidRDefault="00C36BF3" w:rsidP="00C36BF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F97232" w14:textId="2CC4CE25" w:rsidR="00616778" w:rsidRDefault="006B5EFA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noProof/>
        </w:rPr>
      </w:pPr>
      <w:r w:rsidRPr="00291837">
        <w:rPr>
          <w:noProof/>
        </w:rPr>
        <w:t>select distinct city,count(city),sum(order_amt) from customer c inner join orders o on c.Cust_Id = o.Cust_Id group by c.city;</w:t>
      </w:r>
      <w:r w:rsidR="00113464">
        <w:rPr>
          <w:noProof/>
        </w:rPr>
        <w:drawing>
          <wp:inline distT="0" distB="0" distL="0" distR="0" wp14:anchorId="3569EEA5" wp14:editId="5EB78857">
            <wp:extent cx="5943600" cy="1193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235C" w14:textId="77777777" w:rsidR="00E832D4" w:rsidRDefault="00E832D4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noProof/>
        </w:rPr>
      </w:pPr>
    </w:p>
    <w:p w14:paraId="48C7DA93" w14:textId="77777777" w:rsidR="00E832D4" w:rsidRPr="001101F5" w:rsidRDefault="00E832D4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0ED5328" w14:textId="371279AC" w:rsidR="004B6E90" w:rsidRPr="00E832D4" w:rsidRDefault="004B6E90" w:rsidP="004B6E90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Take the top 2 customers based on their total order amount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26251E5A" w14:textId="51EAA0C6" w:rsidR="00113464" w:rsidRDefault="004F07FE" w:rsidP="00113464">
      <w:pPr>
        <w:shd w:val="clear" w:color="auto" w:fill="FFFFFF"/>
        <w:spacing w:after="0" w:line="240" w:lineRule="auto"/>
        <w:jc w:val="both"/>
        <w:textAlignment w:val="baseline"/>
        <w:rPr>
          <w:noProof/>
        </w:rPr>
      </w:pPr>
      <w:r w:rsidRPr="00954F6E">
        <w:rPr>
          <w:noProof/>
        </w:rPr>
        <w:t>select distinct o.Cust_Id,c.Cust_name,sum(o.order_amt) from orders o join customer c on o.Cust_Id = c.Cust_Id group by o.Cust_Id order by (sum(o.order_amt)) desc limit 2;</w:t>
      </w:r>
    </w:p>
    <w:p w14:paraId="1157F7BD" w14:textId="7796A95E" w:rsidR="004F07FE" w:rsidRDefault="006B2EFD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  <w:r>
        <w:rPr>
          <w:noProof/>
        </w:rPr>
        <w:drawing>
          <wp:inline distT="0" distB="0" distL="0" distR="0" wp14:anchorId="69EC7B59" wp14:editId="46E9BDEC">
            <wp:extent cx="5943600" cy="947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1867" w14:textId="77777777" w:rsidR="00E832D4" w:rsidRDefault="00E832D4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55A9DADA" w14:textId="77777777" w:rsidR="00E832D4" w:rsidRPr="00113464" w:rsidRDefault="00E832D4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6B9C06DC" w14:textId="7DBC1CEB" w:rsidR="004B6E90" w:rsidRPr="00E832D4" w:rsidRDefault="004B6E90" w:rsidP="004B6E90">
      <w:p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70AD47" w:themeColor="accent6"/>
          <w:sz w:val="18"/>
          <w:szCs w:val="18"/>
        </w:rPr>
      </w:pPr>
      <w:r>
        <w:rPr>
          <w:rFonts w:ascii="Tahoma" w:eastAsia="Times New Roman" w:hAnsi="Tahoma" w:cs="Tahoma"/>
          <w:color w:val="484848"/>
          <w:sz w:val="18"/>
          <w:szCs w:val="18"/>
          <w:lang w:val="en"/>
        </w:rPr>
        <w:t xml:space="preserve">3.4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 xml:space="preserve">Take the </w:t>
      </w:r>
      <w:proofErr w:type="gramStart"/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top most</w:t>
      </w:r>
      <w:proofErr w:type="gramEnd"/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 xml:space="preserve"> order no based on highest Order Value(amount) from each customer city 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</w:rPr>
        <w:t> </w:t>
      </w:r>
    </w:p>
    <w:p w14:paraId="5BC02440" w14:textId="77777777" w:rsidR="004B6E90" w:rsidRPr="001101F5" w:rsidRDefault="004B6E90" w:rsidP="004B6E90">
      <w:pPr>
        <w:shd w:val="clear" w:color="auto" w:fill="FFFFFF"/>
        <w:spacing w:after="0" w:line="240" w:lineRule="auto"/>
        <w:ind w:left="1440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color w:val="484848"/>
          <w:sz w:val="18"/>
          <w:szCs w:val="18"/>
          <w:lang w:val="en"/>
        </w:rPr>
        <w:lastRenderedPageBreak/>
        <w:t>Expected Output</w:t>
      </w:r>
      <w:r w:rsidRPr="001101F5">
        <w:rPr>
          <w:rFonts w:ascii="Tahoma" w:eastAsia="Times New Roman" w:hAnsi="Tahoma" w:cs="Tahoma"/>
          <w:color w:val="484848"/>
          <w:sz w:val="18"/>
          <w:szCs w:val="18"/>
        </w:rPr>
        <w:t> </w:t>
      </w:r>
    </w:p>
    <w:tbl>
      <w:tblPr>
        <w:tblW w:w="7904" w:type="dxa"/>
        <w:tblInd w:w="14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1"/>
        <w:gridCol w:w="2657"/>
        <w:gridCol w:w="2596"/>
      </w:tblGrid>
      <w:tr w:rsidR="004B6E90" w:rsidRPr="001101F5" w14:paraId="0C73A6C0" w14:textId="77777777" w:rsidTr="004B6E90">
        <w:trPr>
          <w:trHeight w:val="300"/>
        </w:trPr>
        <w:tc>
          <w:tcPr>
            <w:tcW w:w="2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3B8EAD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City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847A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Order_No</w:t>
            </w:r>
            <w:proofErr w:type="spellEnd"/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FF917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Max Order amount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4B6E90" w:rsidRPr="001101F5" w14:paraId="29072D44" w14:textId="77777777" w:rsidTr="004B6E90">
        <w:trPr>
          <w:trHeight w:val="300"/>
        </w:trPr>
        <w:tc>
          <w:tcPr>
            <w:tcW w:w="2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0BA7D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New York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F23BB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2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A7A01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500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4B6E90" w:rsidRPr="001101F5" w14:paraId="0E229650" w14:textId="77777777" w:rsidTr="004B6E90">
        <w:trPr>
          <w:trHeight w:val="300"/>
        </w:trPr>
        <w:tc>
          <w:tcPr>
            <w:tcW w:w="2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604653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California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68F9A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7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002A7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1000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4B6E90" w:rsidRPr="001101F5" w14:paraId="64CFA42A" w14:textId="77777777" w:rsidTr="004B6E90">
        <w:trPr>
          <w:trHeight w:val="300"/>
        </w:trPr>
        <w:tc>
          <w:tcPr>
            <w:tcW w:w="2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D4624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London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8AD12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8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444C8" w14:textId="73D95880" w:rsidR="004B6E90" w:rsidRPr="004B6E90" w:rsidRDefault="004B6E90" w:rsidP="004B6E9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6E082D" w14:textId="77777777" w:rsidR="00043A06" w:rsidRDefault="00043A06" w:rsidP="00043A06">
      <w:pPr>
        <w:rPr>
          <w:noProof/>
        </w:rPr>
      </w:pPr>
      <w:r w:rsidRPr="00AF42CD">
        <w:rPr>
          <w:noProof/>
        </w:rPr>
        <w:t>select distinct f.city,max(f.Order_amt) as max_price from (select c.city,o.Order_no ,o.Order_amt from customer c inner join orders o on o.Cust_Id = c.Cust_Id) as f group by(f.city);</w:t>
      </w:r>
    </w:p>
    <w:p w14:paraId="6AA3E5B2" w14:textId="77777777" w:rsidR="00E832D4" w:rsidRDefault="00153F29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  <w:r>
        <w:rPr>
          <w:noProof/>
        </w:rPr>
        <w:drawing>
          <wp:inline distT="0" distB="0" distL="0" distR="0" wp14:anchorId="2CC5876B" wp14:editId="7898E3AD">
            <wp:extent cx="5943600" cy="905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8EF7" w14:textId="77777777" w:rsidR="00E832D4" w:rsidRDefault="00E832D4" w:rsidP="10B98BD0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0CD9D499" w14:textId="2CAFD4CD" w:rsidR="004B6E90" w:rsidRPr="001101F5" w:rsidRDefault="004B6E90" w:rsidP="00153F29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sz w:val="18"/>
          <w:szCs w:val="18"/>
        </w:rPr>
        <w:t> </w:t>
      </w:r>
    </w:p>
    <w:p w14:paraId="1BBDB64B" w14:textId="572944F5" w:rsidR="004B6E90" w:rsidRPr="001101F5" w:rsidRDefault="004B6E90" w:rsidP="004B6E90">
      <w:p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sz w:val="18"/>
          <w:szCs w:val="18"/>
        </w:rPr>
      </w:pPr>
      <w:r>
        <w:rPr>
          <w:rFonts w:ascii="Tahoma" w:eastAsia="Times New Roman" w:hAnsi="Tahoma" w:cs="Tahoma"/>
          <w:color w:val="484848"/>
          <w:sz w:val="18"/>
          <w:szCs w:val="18"/>
          <w:lang w:val="en"/>
        </w:rPr>
        <w:t xml:space="preserve">3.5 </w:t>
      </w:r>
      <w:r w:rsidRPr="00E832D4">
        <w:rPr>
          <w:rFonts w:ascii="Tahoma" w:eastAsia="Times New Roman" w:hAnsi="Tahoma" w:cs="Tahoma"/>
          <w:color w:val="70AD47" w:themeColor="accent6"/>
          <w:sz w:val="18"/>
          <w:szCs w:val="18"/>
          <w:lang w:val="en"/>
        </w:rPr>
        <w:t>Total Order Amount for Year 2005 Vs 2006 and the different in terms order amount by Customer City</w:t>
      </w:r>
      <w:r w:rsidRPr="00E832D4">
        <w:rPr>
          <w:rFonts w:ascii="Calibri" w:eastAsia="Times New Roman" w:hAnsi="Calibri" w:cs="Calibri"/>
          <w:color w:val="70AD47" w:themeColor="accent6"/>
          <w:sz w:val="18"/>
          <w:szCs w:val="18"/>
        </w:rPr>
        <w:tab/>
      </w:r>
      <w:r w:rsidRPr="001101F5">
        <w:rPr>
          <w:rFonts w:ascii="Tahoma" w:eastAsia="Times New Roman" w:hAnsi="Tahoma" w:cs="Tahoma"/>
          <w:sz w:val="18"/>
          <w:szCs w:val="18"/>
        </w:rPr>
        <w:t> </w:t>
      </w:r>
    </w:p>
    <w:p w14:paraId="58072460" w14:textId="77777777" w:rsidR="004B6E90" w:rsidRPr="001101F5" w:rsidRDefault="004B6E90" w:rsidP="004B6E90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1101F5">
        <w:rPr>
          <w:rFonts w:ascii="Tahoma" w:eastAsia="Times New Roman" w:hAnsi="Tahoma" w:cs="Tahoma"/>
          <w:color w:val="666666"/>
          <w:sz w:val="18"/>
          <w:szCs w:val="18"/>
        </w:rPr>
        <w:t> </w:t>
      </w:r>
    </w:p>
    <w:tbl>
      <w:tblPr>
        <w:tblW w:w="0" w:type="dxa"/>
        <w:tblInd w:w="1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1800"/>
        <w:gridCol w:w="1800"/>
        <w:gridCol w:w="1800"/>
      </w:tblGrid>
      <w:tr w:rsidR="004B6E90" w:rsidRPr="001101F5" w14:paraId="40E3FA3C" w14:textId="77777777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B5B81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C23B88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Year2005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297D1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Year206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36E45F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Diff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</w:tr>
      <w:tr w:rsidR="004B6E90" w:rsidRPr="001101F5" w14:paraId="68516A7D" w14:textId="77777777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3B4F4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New York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1B05B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5000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78A58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6000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33267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-1000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</w:tr>
      <w:tr w:rsidR="004B6E90" w:rsidRPr="001101F5" w14:paraId="43878D0E" w14:textId="77777777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F2BC8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California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F607D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6000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55642B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3000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08769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3000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</w:tr>
      <w:tr w:rsidR="004B6E90" w:rsidRPr="001101F5" w14:paraId="293148EE" w14:textId="77777777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B179F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sz w:val="18"/>
                <w:szCs w:val="18"/>
                <w:lang w:val="en"/>
              </w:rPr>
              <w:t>London</w:t>
            </w:r>
            <w:r w:rsidRPr="001101F5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5F7D0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3000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0EA96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1000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4586E" w14:textId="77777777" w:rsidR="004B6E90" w:rsidRPr="001101F5" w:rsidRDefault="004B6E9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  <w:lang w:val="en"/>
              </w:rPr>
              <w:t>2000</w:t>
            </w:r>
            <w:r w:rsidRPr="001101F5">
              <w:rPr>
                <w:rFonts w:ascii="Tahoma" w:eastAsia="Times New Roman" w:hAnsi="Tahoma" w:cs="Tahoma"/>
                <w:color w:val="666666"/>
                <w:sz w:val="18"/>
                <w:szCs w:val="18"/>
              </w:rPr>
              <w:t> </w:t>
            </w:r>
          </w:p>
        </w:tc>
      </w:tr>
    </w:tbl>
    <w:p w14:paraId="682DAE98" w14:textId="77777777" w:rsidR="004B6E90" w:rsidRPr="004B6E90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4061AE5E" w14:textId="77777777" w:rsidR="004B6E90" w:rsidRPr="001101F5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</w:p>
    <w:p w14:paraId="7D5D01BC" w14:textId="4E189A78" w:rsidR="004B6E90" w:rsidRPr="001101F5" w:rsidRDefault="004B6E90" w:rsidP="004B6E90">
      <w:pPr>
        <w:spacing w:after="0" w:line="240" w:lineRule="auto"/>
        <w:textAlignment w:val="baseline"/>
        <w:rPr>
          <w:rFonts w:ascii="Tahoma" w:eastAsia="Times New Roman" w:hAnsi="Tahoma" w:cs="Tahoma"/>
          <w:sz w:val="18"/>
          <w:szCs w:val="18"/>
        </w:rPr>
      </w:pPr>
      <w:r>
        <w:rPr>
          <w:rFonts w:ascii="Tahoma" w:eastAsia="Times New Roman" w:hAnsi="Tahoma" w:cs="Tahoma"/>
          <w:sz w:val="18"/>
          <w:szCs w:val="18"/>
        </w:rPr>
        <w:t xml:space="preserve"> </w:t>
      </w:r>
    </w:p>
    <w:p w14:paraId="23487ED3" w14:textId="360AED55" w:rsidR="004B6E90" w:rsidRDefault="004B6E90" w:rsidP="009F323B"/>
    <w:p w14:paraId="01B067D3" w14:textId="77777777" w:rsidR="004A0278" w:rsidRDefault="004A0278" w:rsidP="004A0278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select </w:t>
      </w:r>
      <w:proofErr w:type="spellStart"/>
      <w:proofErr w:type="gramStart"/>
      <w:r>
        <w:rPr>
          <w:rFonts w:ascii="Segoe UI" w:hAnsi="Segoe UI" w:cs="Segoe UI"/>
          <w:sz w:val="21"/>
          <w:szCs w:val="21"/>
        </w:rPr>
        <w:t>c.city</w:t>
      </w:r>
      <w:proofErr w:type="gramEnd"/>
      <w:r>
        <w:rPr>
          <w:rFonts w:ascii="Segoe UI" w:hAnsi="Segoe UI" w:cs="Segoe UI"/>
          <w:sz w:val="21"/>
          <w:szCs w:val="21"/>
        </w:rPr>
        <w:t>,sum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o.Order_amt</w:t>
      </w:r>
      <w:proofErr w:type="spellEnd"/>
      <w:r>
        <w:rPr>
          <w:rFonts w:ascii="Segoe UI" w:hAnsi="Segoe UI" w:cs="Segoe UI"/>
          <w:sz w:val="21"/>
          <w:szCs w:val="21"/>
        </w:rPr>
        <w:t xml:space="preserve">) as 2005_amount from customer c inner join orders o on </w:t>
      </w:r>
      <w:proofErr w:type="spellStart"/>
      <w:r>
        <w:rPr>
          <w:rFonts w:ascii="Segoe UI" w:hAnsi="Segoe UI" w:cs="Segoe UI"/>
          <w:sz w:val="21"/>
          <w:szCs w:val="21"/>
        </w:rPr>
        <w:t>o.Cust_Id</w:t>
      </w:r>
      <w:proofErr w:type="spellEnd"/>
      <w:r>
        <w:rPr>
          <w:rFonts w:ascii="Segoe UI" w:hAnsi="Segoe UI" w:cs="Segoe UI"/>
          <w:sz w:val="21"/>
          <w:szCs w:val="21"/>
        </w:rPr>
        <w:t xml:space="preserve"> = </w:t>
      </w:r>
      <w:proofErr w:type="spellStart"/>
      <w:r>
        <w:rPr>
          <w:rFonts w:ascii="Segoe UI" w:hAnsi="Segoe UI" w:cs="Segoe UI"/>
          <w:sz w:val="21"/>
          <w:szCs w:val="21"/>
        </w:rPr>
        <w:t>c.Cust_Id</w:t>
      </w:r>
      <w:proofErr w:type="spellEnd"/>
      <w:r>
        <w:rPr>
          <w:rFonts w:ascii="Segoe UI" w:hAnsi="Segoe UI" w:cs="Segoe UI"/>
          <w:sz w:val="21"/>
          <w:szCs w:val="21"/>
        </w:rPr>
        <w:t xml:space="preserve"> where </w:t>
      </w:r>
      <w:proofErr w:type="spellStart"/>
      <w:r>
        <w:rPr>
          <w:rFonts w:ascii="Segoe UI" w:hAnsi="Segoe UI" w:cs="Segoe UI"/>
          <w:sz w:val="21"/>
          <w:szCs w:val="21"/>
        </w:rPr>
        <w:t>o.Order_date</w:t>
      </w:r>
      <w:proofErr w:type="spellEnd"/>
      <w:r>
        <w:rPr>
          <w:rFonts w:ascii="Segoe UI" w:hAnsi="Segoe UI" w:cs="Segoe UI"/>
          <w:sz w:val="21"/>
          <w:szCs w:val="21"/>
        </w:rPr>
        <w:t xml:space="preserve"> like '______2005%' or </w:t>
      </w:r>
      <w:proofErr w:type="spellStart"/>
      <w:r>
        <w:rPr>
          <w:rFonts w:ascii="Segoe UI" w:hAnsi="Segoe UI" w:cs="Segoe UI"/>
          <w:sz w:val="21"/>
          <w:szCs w:val="21"/>
        </w:rPr>
        <w:t>o.Order_date</w:t>
      </w:r>
      <w:proofErr w:type="spellEnd"/>
      <w:r>
        <w:rPr>
          <w:rFonts w:ascii="Segoe UI" w:hAnsi="Segoe UI" w:cs="Segoe UI"/>
          <w:sz w:val="21"/>
          <w:szCs w:val="21"/>
        </w:rPr>
        <w:t xml:space="preserve"> like '______2006%' group by </w:t>
      </w:r>
      <w:proofErr w:type="spellStart"/>
      <w:r>
        <w:rPr>
          <w:rFonts w:ascii="Segoe UI" w:hAnsi="Segoe UI" w:cs="Segoe UI"/>
          <w:sz w:val="21"/>
          <w:szCs w:val="21"/>
        </w:rPr>
        <w:t>c.city</w:t>
      </w:r>
      <w:proofErr w:type="spellEnd"/>
      <w:r>
        <w:rPr>
          <w:rFonts w:ascii="Segoe UI" w:hAnsi="Segoe UI" w:cs="Segoe UI"/>
          <w:sz w:val="21"/>
          <w:szCs w:val="21"/>
        </w:rPr>
        <w:t>;</w:t>
      </w:r>
    </w:p>
    <w:p w14:paraId="678BB8C8" w14:textId="77777777" w:rsidR="004A0278" w:rsidRDefault="004A0278" w:rsidP="004A0278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14:paraId="11D88222" w14:textId="14C91352" w:rsidR="004A0278" w:rsidRDefault="004A0278" w:rsidP="004A027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499A1E4" wp14:editId="59A7C8A4">
            <wp:extent cx="5943600" cy="1002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01EF" w14:textId="77777777" w:rsidR="004A0278" w:rsidRDefault="004A0278" w:rsidP="004A0278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14:paraId="6D27EE69" w14:textId="77777777" w:rsidR="004A0278" w:rsidRDefault="004A0278" w:rsidP="004A0278">
      <w:pPr>
        <w:pStyle w:val="NormalWeb"/>
      </w:pPr>
    </w:p>
    <w:p w14:paraId="7A587323" w14:textId="77777777" w:rsidR="004B6E90" w:rsidRDefault="004B6E90" w:rsidP="009F323B"/>
    <w:sectPr w:rsidR="004B6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29248" w14:textId="77777777" w:rsidR="00E61CB1" w:rsidRDefault="00E61CB1" w:rsidP="00B24A56">
      <w:pPr>
        <w:spacing w:after="0" w:line="240" w:lineRule="auto"/>
      </w:pPr>
      <w:r>
        <w:separator/>
      </w:r>
    </w:p>
  </w:endnote>
  <w:endnote w:type="continuationSeparator" w:id="0">
    <w:p w14:paraId="42795460" w14:textId="77777777" w:rsidR="00E61CB1" w:rsidRDefault="00E61CB1" w:rsidP="00B24A56">
      <w:pPr>
        <w:spacing w:after="0" w:line="240" w:lineRule="auto"/>
      </w:pPr>
      <w:r>
        <w:continuationSeparator/>
      </w:r>
    </w:p>
  </w:endnote>
  <w:endnote w:type="continuationNotice" w:id="1">
    <w:p w14:paraId="70A62DDB" w14:textId="77777777" w:rsidR="00E61CB1" w:rsidRDefault="00E61C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2ACEC" w14:textId="77777777" w:rsidR="00E61CB1" w:rsidRDefault="00E61CB1" w:rsidP="00B24A56">
      <w:pPr>
        <w:spacing w:after="0" w:line="240" w:lineRule="auto"/>
      </w:pPr>
      <w:r>
        <w:separator/>
      </w:r>
    </w:p>
  </w:footnote>
  <w:footnote w:type="continuationSeparator" w:id="0">
    <w:p w14:paraId="5B9C6D36" w14:textId="77777777" w:rsidR="00E61CB1" w:rsidRDefault="00E61CB1" w:rsidP="00B24A56">
      <w:pPr>
        <w:spacing w:after="0" w:line="240" w:lineRule="auto"/>
      </w:pPr>
      <w:r>
        <w:continuationSeparator/>
      </w:r>
    </w:p>
  </w:footnote>
  <w:footnote w:type="continuationNotice" w:id="1">
    <w:p w14:paraId="4E0656EE" w14:textId="77777777" w:rsidR="00E61CB1" w:rsidRDefault="00E61CB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A2E"/>
    <w:multiLevelType w:val="multilevel"/>
    <w:tmpl w:val="B04841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54972"/>
    <w:multiLevelType w:val="hybridMultilevel"/>
    <w:tmpl w:val="82880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60C03"/>
    <w:multiLevelType w:val="multilevel"/>
    <w:tmpl w:val="19287C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B7C98"/>
    <w:multiLevelType w:val="multilevel"/>
    <w:tmpl w:val="4D540A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954CB"/>
    <w:multiLevelType w:val="multilevel"/>
    <w:tmpl w:val="7A40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8D4240"/>
    <w:multiLevelType w:val="multilevel"/>
    <w:tmpl w:val="926A99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A02003"/>
    <w:multiLevelType w:val="multilevel"/>
    <w:tmpl w:val="93E09E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F53A26"/>
    <w:multiLevelType w:val="multilevel"/>
    <w:tmpl w:val="E9DC26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49006A"/>
    <w:multiLevelType w:val="multilevel"/>
    <w:tmpl w:val="3872FF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315365"/>
    <w:multiLevelType w:val="multilevel"/>
    <w:tmpl w:val="298E9C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976CD3"/>
    <w:multiLevelType w:val="hybridMultilevel"/>
    <w:tmpl w:val="0994E142"/>
    <w:lvl w:ilvl="0" w:tplc="6D548D1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A86E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15E54"/>
    <w:multiLevelType w:val="multilevel"/>
    <w:tmpl w:val="16EEEA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117B2"/>
    <w:multiLevelType w:val="multilevel"/>
    <w:tmpl w:val="5FC686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DB06BF"/>
    <w:multiLevelType w:val="multilevel"/>
    <w:tmpl w:val="C37855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820"/>
      <w:numFmt w:val="decimal"/>
      <w:lvlText w:val="%2"/>
      <w:lvlJc w:val="left"/>
      <w:pPr>
        <w:ind w:left="1480" w:hanging="400"/>
      </w:pPr>
      <w:rPr>
        <w:rFonts w:ascii="Tahoma" w:hAnsi="Tahoma" w:cs="Tahoma" w:hint="default"/>
        <w:sz w:val="1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E2070"/>
    <w:multiLevelType w:val="multilevel"/>
    <w:tmpl w:val="2836E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A66D6C"/>
    <w:multiLevelType w:val="multilevel"/>
    <w:tmpl w:val="0E58AF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DB404C"/>
    <w:multiLevelType w:val="multilevel"/>
    <w:tmpl w:val="D448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7E2C14"/>
    <w:multiLevelType w:val="hybridMultilevel"/>
    <w:tmpl w:val="FD1CBECC"/>
    <w:lvl w:ilvl="0" w:tplc="E2461174">
      <w:start w:val="2000"/>
      <w:numFmt w:val="decimal"/>
      <w:lvlText w:val="%1"/>
      <w:lvlJc w:val="left"/>
      <w:pPr>
        <w:ind w:left="760" w:hanging="400"/>
      </w:pPr>
      <w:rPr>
        <w:rFonts w:ascii="Tahoma" w:hAnsi="Tahoma" w:cs="Tahoma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B82390"/>
    <w:multiLevelType w:val="multilevel"/>
    <w:tmpl w:val="DEC024F4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48484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48484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8484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8484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8484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8484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8484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8484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84848"/>
      </w:rPr>
    </w:lvl>
  </w:abstractNum>
  <w:abstractNum w:abstractNumId="19" w15:restartNumberingAfterBreak="0">
    <w:nsid w:val="56BF18B4"/>
    <w:multiLevelType w:val="multilevel"/>
    <w:tmpl w:val="AB86AE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313D96"/>
    <w:multiLevelType w:val="multilevel"/>
    <w:tmpl w:val="AB86AE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76629B"/>
    <w:multiLevelType w:val="multilevel"/>
    <w:tmpl w:val="390259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852CD3"/>
    <w:multiLevelType w:val="multilevel"/>
    <w:tmpl w:val="390259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4C7FB8"/>
    <w:multiLevelType w:val="multilevel"/>
    <w:tmpl w:val="AF8E5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63A50BE9"/>
    <w:multiLevelType w:val="multilevel"/>
    <w:tmpl w:val="4504F8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E8546F"/>
    <w:multiLevelType w:val="multilevel"/>
    <w:tmpl w:val="DEC024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48484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48484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8484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8484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8484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8484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8484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8484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84848"/>
      </w:rPr>
    </w:lvl>
  </w:abstractNum>
  <w:abstractNum w:abstractNumId="26" w15:restartNumberingAfterBreak="0">
    <w:nsid w:val="65F77E6C"/>
    <w:multiLevelType w:val="multilevel"/>
    <w:tmpl w:val="B90EE7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2C3E65"/>
    <w:multiLevelType w:val="multilevel"/>
    <w:tmpl w:val="DE70FB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075452">
    <w:abstractNumId w:val="16"/>
  </w:num>
  <w:num w:numId="2" w16cid:durableId="5331322">
    <w:abstractNumId w:val="23"/>
  </w:num>
  <w:num w:numId="3" w16cid:durableId="121198905">
    <w:abstractNumId w:val="27"/>
  </w:num>
  <w:num w:numId="4" w16cid:durableId="743071681">
    <w:abstractNumId w:val="6"/>
  </w:num>
  <w:num w:numId="5" w16cid:durableId="734088397">
    <w:abstractNumId w:val="15"/>
  </w:num>
  <w:num w:numId="6" w16cid:durableId="312947680">
    <w:abstractNumId w:val="12"/>
  </w:num>
  <w:num w:numId="7" w16cid:durableId="1503080025">
    <w:abstractNumId w:val="8"/>
  </w:num>
  <w:num w:numId="8" w16cid:durableId="1104111445">
    <w:abstractNumId w:val="26"/>
  </w:num>
  <w:num w:numId="9" w16cid:durableId="2079278850">
    <w:abstractNumId w:val="5"/>
  </w:num>
  <w:num w:numId="10" w16cid:durableId="1529222517">
    <w:abstractNumId w:val="2"/>
  </w:num>
  <w:num w:numId="11" w16cid:durableId="1232811997">
    <w:abstractNumId w:val="24"/>
  </w:num>
  <w:num w:numId="12" w16cid:durableId="1350598298">
    <w:abstractNumId w:val="14"/>
  </w:num>
  <w:num w:numId="13" w16cid:durableId="632444099">
    <w:abstractNumId w:val="0"/>
  </w:num>
  <w:num w:numId="14" w16cid:durableId="2032876039">
    <w:abstractNumId w:val="21"/>
  </w:num>
  <w:num w:numId="15" w16cid:durableId="1576470060">
    <w:abstractNumId w:val="20"/>
  </w:num>
  <w:num w:numId="16" w16cid:durableId="1240480267">
    <w:abstractNumId w:val="22"/>
  </w:num>
  <w:num w:numId="17" w16cid:durableId="2036299654">
    <w:abstractNumId w:val="19"/>
  </w:num>
  <w:num w:numId="18" w16cid:durableId="1867595378">
    <w:abstractNumId w:val="13"/>
  </w:num>
  <w:num w:numId="19" w16cid:durableId="1351445054">
    <w:abstractNumId w:val="4"/>
  </w:num>
  <w:num w:numId="20" w16cid:durableId="599072689">
    <w:abstractNumId w:val="9"/>
  </w:num>
  <w:num w:numId="21" w16cid:durableId="67969089">
    <w:abstractNumId w:val="3"/>
  </w:num>
  <w:num w:numId="22" w16cid:durableId="384958666">
    <w:abstractNumId w:val="7"/>
  </w:num>
  <w:num w:numId="23" w16cid:durableId="8025182">
    <w:abstractNumId w:val="11"/>
  </w:num>
  <w:num w:numId="24" w16cid:durableId="1975060353">
    <w:abstractNumId w:val="25"/>
  </w:num>
  <w:num w:numId="25" w16cid:durableId="53432818">
    <w:abstractNumId w:val="17"/>
  </w:num>
  <w:num w:numId="26" w16cid:durableId="314801678">
    <w:abstractNumId w:val="18"/>
  </w:num>
  <w:num w:numId="27" w16cid:durableId="1949770648">
    <w:abstractNumId w:val="10"/>
  </w:num>
  <w:num w:numId="28" w16cid:durableId="264728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23B"/>
    <w:rsid w:val="00043A06"/>
    <w:rsid w:val="0006395F"/>
    <w:rsid w:val="00076DDD"/>
    <w:rsid w:val="00091173"/>
    <w:rsid w:val="00091B29"/>
    <w:rsid w:val="000A287E"/>
    <w:rsid w:val="000B72BC"/>
    <w:rsid w:val="000D2CA6"/>
    <w:rsid w:val="000E71C4"/>
    <w:rsid w:val="000F3859"/>
    <w:rsid w:val="00113464"/>
    <w:rsid w:val="00122C1E"/>
    <w:rsid w:val="00134798"/>
    <w:rsid w:val="00153F29"/>
    <w:rsid w:val="00171B95"/>
    <w:rsid w:val="00177319"/>
    <w:rsid w:val="00187DAC"/>
    <w:rsid w:val="001978CB"/>
    <w:rsid w:val="001B1D3C"/>
    <w:rsid w:val="001C33FF"/>
    <w:rsid w:val="001C604B"/>
    <w:rsid w:val="001D3AC4"/>
    <w:rsid w:val="001F0C1D"/>
    <w:rsid w:val="00220649"/>
    <w:rsid w:val="002218AD"/>
    <w:rsid w:val="00253055"/>
    <w:rsid w:val="002648D2"/>
    <w:rsid w:val="002F38A7"/>
    <w:rsid w:val="00303F07"/>
    <w:rsid w:val="003203CD"/>
    <w:rsid w:val="00320710"/>
    <w:rsid w:val="00356CD0"/>
    <w:rsid w:val="003628B4"/>
    <w:rsid w:val="00363C25"/>
    <w:rsid w:val="003E5BF8"/>
    <w:rsid w:val="00440590"/>
    <w:rsid w:val="00447152"/>
    <w:rsid w:val="00476103"/>
    <w:rsid w:val="004A0278"/>
    <w:rsid w:val="004A073A"/>
    <w:rsid w:val="004B6E90"/>
    <w:rsid w:val="004C15B2"/>
    <w:rsid w:val="004F07FE"/>
    <w:rsid w:val="00507BB6"/>
    <w:rsid w:val="00510A90"/>
    <w:rsid w:val="0053205C"/>
    <w:rsid w:val="00544C76"/>
    <w:rsid w:val="00545C72"/>
    <w:rsid w:val="00546A49"/>
    <w:rsid w:val="005474E1"/>
    <w:rsid w:val="00553462"/>
    <w:rsid w:val="00564A33"/>
    <w:rsid w:val="00565D20"/>
    <w:rsid w:val="00573BF8"/>
    <w:rsid w:val="005A7AA9"/>
    <w:rsid w:val="005E06AD"/>
    <w:rsid w:val="00616778"/>
    <w:rsid w:val="00630E9A"/>
    <w:rsid w:val="006344DF"/>
    <w:rsid w:val="006868E0"/>
    <w:rsid w:val="0069623D"/>
    <w:rsid w:val="006B0CA8"/>
    <w:rsid w:val="006B166B"/>
    <w:rsid w:val="006B2EFD"/>
    <w:rsid w:val="006B4D77"/>
    <w:rsid w:val="006B5EFA"/>
    <w:rsid w:val="006F6E3A"/>
    <w:rsid w:val="00706E32"/>
    <w:rsid w:val="00765506"/>
    <w:rsid w:val="007735C1"/>
    <w:rsid w:val="007C567B"/>
    <w:rsid w:val="007D1CC2"/>
    <w:rsid w:val="007D3BC4"/>
    <w:rsid w:val="00854C50"/>
    <w:rsid w:val="008B2146"/>
    <w:rsid w:val="008B491D"/>
    <w:rsid w:val="009A0112"/>
    <w:rsid w:val="009A62F7"/>
    <w:rsid w:val="009D4780"/>
    <w:rsid w:val="009E771E"/>
    <w:rsid w:val="009F323B"/>
    <w:rsid w:val="009F4FA2"/>
    <w:rsid w:val="009F502D"/>
    <w:rsid w:val="00A05839"/>
    <w:rsid w:val="00A06EA0"/>
    <w:rsid w:val="00A83E9B"/>
    <w:rsid w:val="00AB6696"/>
    <w:rsid w:val="00AE01B5"/>
    <w:rsid w:val="00B008BF"/>
    <w:rsid w:val="00B0167A"/>
    <w:rsid w:val="00B04991"/>
    <w:rsid w:val="00B07917"/>
    <w:rsid w:val="00B11521"/>
    <w:rsid w:val="00B14520"/>
    <w:rsid w:val="00B24A56"/>
    <w:rsid w:val="00B47F61"/>
    <w:rsid w:val="00B57A3F"/>
    <w:rsid w:val="00B67A57"/>
    <w:rsid w:val="00BE3B8B"/>
    <w:rsid w:val="00C06DA9"/>
    <w:rsid w:val="00C13073"/>
    <w:rsid w:val="00C362B8"/>
    <w:rsid w:val="00C36BF3"/>
    <w:rsid w:val="00C5064C"/>
    <w:rsid w:val="00C579ED"/>
    <w:rsid w:val="00C63AB4"/>
    <w:rsid w:val="00CE0BBB"/>
    <w:rsid w:val="00CF0366"/>
    <w:rsid w:val="00D4223E"/>
    <w:rsid w:val="00D55824"/>
    <w:rsid w:val="00D94322"/>
    <w:rsid w:val="00D95586"/>
    <w:rsid w:val="00DA1540"/>
    <w:rsid w:val="00DB4081"/>
    <w:rsid w:val="00DF5DE6"/>
    <w:rsid w:val="00DF64C4"/>
    <w:rsid w:val="00E21FB6"/>
    <w:rsid w:val="00E26141"/>
    <w:rsid w:val="00E33963"/>
    <w:rsid w:val="00E364BF"/>
    <w:rsid w:val="00E3751E"/>
    <w:rsid w:val="00E51BF2"/>
    <w:rsid w:val="00E530A0"/>
    <w:rsid w:val="00E54B04"/>
    <w:rsid w:val="00E61CB1"/>
    <w:rsid w:val="00E63665"/>
    <w:rsid w:val="00E832D4"/>
    <w:rsid w:val="00E90D61"/>
    <w:rsid w:val="00EA21D9"/>
    <w:rsid w:val="00EA4EC4"/>
    <w:rsid w:val="00EB534E"/>
    <w:rsid w:val="00EB628C"/>
    <w:rsid w:val="00EB77E6"/>
    <w:rsid w:val="00EC532E"/>
    <w:rsid w:val="00ED6650"/>
    <w:rsid w:val="00EF1E47"/>
    <w:rsid w:val="00F14CD0"/>
    <w:rsid w:val="00F304D0"/>
    <w:rsid w:val="00F43876"/>
    <w:rsid w:val="00F627F1"/>
    <w:rsid w:val="00F718BD"/>
    <w:rsid w:val="00F76DEE"/>
    <w:rsid w:val="00F8437D"/>
    <w:rsid w:val="00F922D7"/>
    <w:rsid w:val="09635F78"/>
    <w:rsid w:val="09811A61"/>
    <w:rsid w:val="10B98BD0"/>
    <w:rsid w:val="18E5AFA0"/>
    <w:rsid w:val="229AD057"/>
    <w:rsid w:val="44C71088"/>
    <w:rsid w:val="6CE995C0"/>
    <w:rsid w:val="7E89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88B0A"/>
  <w15:chartTrackingRefBased/>
  <w15:docId w15:val="{329C3E99-EFC0-445A-9BA1-C4FAB25AB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23B"/>
  </w:style>
  <w:style w:type="paragraph" w:styleId="Heading1">
    <w:name w:val="heading 1"/>
    <w:basedOn w:val="Normal"/>
    <w:next w:val="Normal"/>
    <w:link w:val="Heading1Char"/>
    <w:uiPriority w:val="9"/>
    <w:qFormat/>
    <w:rsid w:val="00F718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8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23B"/>
    <w:pPr>
      <w:ind w:left="720"/>
      <w:contextualSpacing/>
    </w:pPr>
  </w:style>
  <w:style w:type="numbering" w:customStyle="1" w:styleId="CurrentList1">
    <w:name w:val="Current List1"/>
    <w:uiPriority w:val="99"/>
    <w:rsid w:val="004B6E90"/>
    <w:pPr>
      <w:numPr>
        <w:numId w:val="26"/>
      </w:numPr>
    </w:pPr>
  </w:style>
  <w:style w:type="paragraph" w:styleId="Header">
    <w:name w:val="header"/>
    <w:basedOn w:val="Normal"/>
    <w:link w:val="HeaderChar"/>
    <w:uiPriority w:val="99"/>
    <w:unhideWhenUsed/>
    <w:rsid w:val="006B1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66B"/>
  </w:style>
  <w:style w:type="paragraph" w:styleId="Footer">
    <w:name w:val="footer"/>
    <w:basedOn w:val="Normal"/>
    <w:link w:val="FooterChar"/>
    <w:uiPriority w:val="99"/>
    <w:unhideWhenUsed/>
    <w:rsid w:val="006B1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66B"/>
  </w:style>
  <w:style w:type="paragraph" w:styleId="NormalWeb">
    <w:name w:val="Normal (Web)"/>
    <w:basedOn w:val="Normal"/>
    <w:uiPriority w:val="99"/>
    <w:semiHidden/>
    <w:unhideWhenUsed/>
    <w:rsid w:val="004A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0278"/>
    <w:rPr>
      <w:b/>
      <w:bCs/>
    </w:rPr>
  </w:style>
  <w:style w:type="paragraph" w:styleId="NoSpacing">
    <w:name w:val="No Spacing"/>
    <w:link w:val="NoSpacingChar"/>
    <w:uiPriority w:val="1"/>
    <w:qFormat/>
    <w:rsid w:val="007D1CC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1CC2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71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18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718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706E3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E3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1170</Words>
  <Characters>6675</Characters>
  <Application>Microsoft Office Word</Application>
  <DocSecurity>0</DocSecurity>
  <Lines>55</Lines>
  <Paragraphs>15</Paragraphs>
  <ScaleCrop>false</ScaleCrop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Mahesh, Megha</dc:creator>
  <cp:keywords/>
  <dc:description/>
  <cp:lastModifiedBy>Mahesh, Megha</cp:lastModifiedBy>
  <cp:revision>96</cp:revision>
  <dcterms:created xsi:type="dcterms:W3CDTF">2023-02-06T05:02:00Z</dcterms:created>
  <dcterms:modified xsi:type="dcterms:W3CDTF">2023-02-09T07:55:00Z</dcterms:modified>
</cp:coreProperties>
</file>